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6347E" w14:textId="77777777" w:rsidR="00842544" w:rsidRDefault="008E659B">
      <w:pPr>
        <w:jc w:val="center"/>
      </w:pPr>
      <w:r>
        <w:rPr>
          <w:noProof/>
        </w:rPr>
        <w:drawing>
          <wp:inline distT="0" distB="0" distL="114300" distR="114300" wp14:anchorId="47A2FA2D" wp14:editId="52646FBB">
            <wp:extent cx="960120" cy="923925"/>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960120" cy="924265"/>
                    </a:xfrm>
                    <a:prstGeom prst="rect">
                      <a:avLst/>
                    </a:prstGeom>
                  </pic:spPr>
                </pic:pic>
              </a:graphicData>
            </a:graphic>
          </wp:inline>
        </w:drawing>
      </w:r>
    </w:p>
    <w:p w14:paraId="40F8A070" w14:textId="77777777" w:rsidR="00842544" w:rsidRDefault="008E659B">
      <w:pPr>
        <w:spacing w:after="60"/>
        <w:jc w:val="center"/>
      </w:pPr>
      <w:r>
        <w:rPr>
          <w:b/>
          <w:color w:val="003399"/>
          <w:sz w:val="32"/>
        </w:rPr>
        <w:t>American International University-Bangladesh (AIUB)</w:t>
      </w:r>
    </w:p>
    <w:p w14:paraId="1D2FBA49" w14:textId="77777777" w:rsidR="00842544" w:rsidRDefault="008E659B">
      <w:pPr>
        <w:spacing w:after="40"/>
        <w:jc w:val="center"/>
      </w:pPr>
      <w:r>
        <w:rPr>
          <w:b/>
          <w:sz w:val="25"/>
        </w:rPr>
        <w:t>Department of Computer Science</w:t>
      </w:r>
    </w:p>
    <w:p w14:paraId="4B0A54F1" w14:textId="77777777" w:rsidR="00842544" w:rsidRDefault="008E659B">
      <w:pPr>
        <w:spacing w:after="400"/>
        <w:jc w:val="center"/>
      </w:pPr>
      <w:r>
        <w:rPr>
          <w:b/>
          <w:sz w:val="25"/>
        </w:rPr>
        <w:t>Faculty of Science &amp; Technology (FST)</w:t>
      </w:r>
    </w:p>
    <w:p w14:paraId="666973E5" w14:textId="77777777" w:rsidR="00842544" w:rsidRDefault="008E659B">
      <w:pPr>
        <w:spacing w:after="100"/>
        <w:jc w:val="center"/>
      </w:pPr>
      <w:r>
        <w:rPr>
          <w:b/>
          <w:sz w:val="38"/>
        </w:rPr>
        <w:t>PROJECT REPORT</w:t>
      </w:r>
    </w:p>
    <w:p w14:paraId="5E9EE815" w14:textId="199CA1A4" w:rsidR="000E4B65" w:rsidRDefault="009350DA">
      <w:pPr>
        <w:jc w:val="center"/>
        <w:rPr>
          <w:b/>
          <w:bCs/>
          <w:sz w:val="23"/>
        </w:rPr>
      </w:pPr>
      <w:r w:rsidRPr="000E4B65">
        <w:rPr>
          <w:b/>
          <w:bCs/>
        </w:rPr>
        <w:t>Two Worlds: An Interactive 2D Smart City and Traditional Village Simulation Using OpenGL (GLUT)</w:t>
      </w:r>
      <w:r w:rsidRPr="000E4B65">
        <w:rPr>
          <w:b/>
          <w:bCs/>
          <w:sz w:val="23"/>
        </w:rPr>
        <w:t xml:space="preserve"> </w:t>
      </w:r>
    </w:p>
    <w:p w14:paraId="28F1D91C" w14:textId="77777777" w:rsidR="000E4B65" w:rsidRPr="000E4B65" w:rsidRDefault="000E4B65">
      <w:pPr>
        <w:jc w:val="center"/>
        <w:rPr>
          <w:b/>
          <w:bCs/>
          <w:sz w:val="23"/>
        </w:rPr>
      </w:pPr>
    </w:p>
    <w:p w14:paraId="0ED9E554" w14:textId="286C5252" w:rsidR="00842544" w:rsidRDefault="008E659B">
      <w:pPr>
        <w:jc w:val="center"/>
      </w:pPr>
      <w:r>
        <w:rPr>
          <w:sz w:val="23"/>
        </w:rPr>
        <w:t>A Computer Graphics Project Submitted</w:t>
      </w:r>
    </w:p>
    <w:p w14:paraId="583F705A" w14:textId="72E366D0" w:rsidR="00842544" w:rsidRDefault="008E659B">
      <w:pPr>
        <w:spacing w:after="180"/>
        <w:jc w:val="center"/>
      </w:pPr>
      <w:r>
        <w:rPr>
          <w:b/>
          <w:sz w:val="23"/>
        </w:rPr>
        <w:t>By</w:t>
      </w:r>
      <w:r w:rsidR="000E4B65">
        <w:rPr>
          <w:b/>
          <w:sz w:val="23"/>
        </w:rPr>
        <w:t xml:space="preserve"> </w:t>
      </w:r>
      <w:r w:rsidR="000E4B65">
        <w:t>Md. Ashikur Rahman Mirza</w:t>
      </w:r>
    </w:p>
    <w:tbl>
      <w:tblPr>
        <w:tblStyle w:val="TableGrid"/>
        <w:tblW w:w="10080" w:type="dxa"/>
        <w:jc w:val="center"/>
        <w:tblLayout w:type="fixed"/>
        <w:tblLook w:val="04A0" w:firstRow="1" w:lastRow="0" w:firstColumn="1" w:lastColumn="0" w:noHBand="0" w:noVBand="1"/>
      </w:tblPr>
      <w:tblGrid>
        <w:gridCol w:w="5040"/>
        <w:gridCol w:w="2813"/>
        <w:gridCol w:w="2227"/>
      </w:tblGrid>
      <w:tr w:rsidR="0088180C" w14:paraId="1A8695C5" w14:textId="0D6F8F1D" w:rsidTr="0088180C">
        <w:trPr>
          <w:jc w:val="center"/>
        </w:trPr>
        <w:tc>
          <w:tcPr>
            <w:tcW w:w="5040" w:type="dxa"/>
            <w:shd w:val="clear" w:color="auto" w:fill="EAF2F8"/>
            <w:tcMar>
              <w:top w:w="80" w:type="dxa"/>
              <w:left w:w="90" w:type="dxa"/>
              <w:bottom w:w="80" w:type="dxa"/>
              <w:right w:w="90" w:type="dxa"/>
            </w:tcMar>
            <w:vAlign w:val="center"/>
          </w:tcPr>
          <w:p w14:paraId="14C60650" w14:textId="77777777" w:rsidR="0088180C" w:rsidRDefault="0088180C">
            <w:pPr>
              <w:spacing w:after="0"/>
            </w:pPr>
            <w:r>
              <w:rPr>
                <w:b/>
                <w:sz w:val="21"/>
              </w:rPr>
              <w:t>Semester: Summer-25-26</w:t>
            </w:r>
          </w:p>
        </w:tc>
        <w:tc>
          <w:tcPr>
            <w:tcW w:w="2813" w:type="dxa"/>
            <w:shd w:val="clear" w:color="auto" w:fill="EAF2F8"/>
            <w:tcMar>
              <w:top w:w="80" w:type="dxa"/>
              <w:left w:w="90" w:type="dxa"/>
              <w:bottom w:w="80" w:type="dxa"/>
              <w:right w:w="90" w:type="dxa"/>
            </w:tcMar>
            <w:vAlign w:val="center"/>
          </w:tcPr>
          <w:p w14:paraId="0BECE7D5" w14:textId="77777777" w:rsidR="0088180C" w:rsidRDefault="0088180C">
            <w:pPr>
              <w:spacing w:after="0"/>
            </w:pPr>
            <w:r>
              <w:rPr>
                <w:b/>
                <w:sz w:val="21"/>
              </w:rPr>
              <w:t>Section: W</w:t>
            </w:r>
          </w:p>
        </w:tc>
        <w:tc>
          <w:tcPr>
            <w:tcW w:w="2227" w:type="dxa"/>
            <w:shd w:val="clear" w:color="auto" w:fill="EAF2F8"/>
            <w:vAlign w:val="center"/>
          </w:tcPr>
          <w:p w14:paraId="0BD211BF" w14:textId="5C0A16C4" w:rsidR="0088180C" w:rsidRDefault="0088180C" w:rsidP="0088180C">
            <w:pPr>
              <w:spacing w:after="0"/>
            </w:pPr>
            <w:r>
              <w:t>Group:08</w:t>
            </w:r>
          </w:p>
        </w:tc>
      </w:tr>
    </w:tbl>
    <w:p w14:paraId="382C73AB" w14:textId="77777777" w:rsidR="00842544" w:rsidRDefault="00842544">
      <w:pPr>
        <w:spacing w:after="20"/>
      </w:pPr>
    </w:p>
    <w:tbl>
      <w:tblPr>
        <w:tblStyle w:val="TableGrid"/>
        <w:tblW w:w="0" w:type="auto"/>
        <w:jc w:val="center"/>
        <w:tblLayout w:type="fixed"/>
        <w:tblLook w:val="04A0" w:firstRow="1" w:lastRow="0" w:firstColumn="1" w:lastColumn="0" w:noHBand="0" w:noVBand="1"/>
      </w:tblPr>
      <w:tblGrid>
        <w:gridCol w:w="936"/>
        <w:gridCol w:w="5328"/>
        <w:gridCol w:w="3312"/>
      </w:tblGrid>
      <w:tr w:rsidR="00842544" w14:paraId="7E83F6DF" w14:textId="77777777">
        <w:trPr>
          <w:jc w:val="center"/>
        </w:trPr>
        <w:tc>
          <w:tcPr>
            <w:tcW w:w="936" w:type="dxa"/>
            <w:shd w:val="clear" w:color="auto" w:fill="D9EAF7"/>
            <w:tcMar>
              <w:top w:w="80" w:type="dxa"/>
              <w:left w:w="90" w:type="dxa"/>
              <w:bottom w:w="80" w:type="dxa"/>
              <w:right w:w="90" w:type="dxa"/>
            </w:tcMar>
            <w:vAlign w:val="center"/>
          </w:tcPr>
          <w:p w14:paraId="1C5E3D71" w14:textId="77777777" w:rsidR="00842544" w:rsidRDefault="008E659B">
            <w:pPr>
              <w:spacing w:after="0"/>
              <w:jc w:val="center"/>
            </w:pPr>
            <w:r>
              <w:rPr>
                <w:b/>
                <w:sz w:val="21"/>
              </w:rPr>
              <w:t>SL</w:t>
            </w:r>
          </w:p>
        </w:tc>
        <w:tc>
          <w:tcPr>
            <w:tcW w:w="5328" w:type="dxa"/>
            <w:shd w:val="clear" w:color="auto" w:fill="D9EAF7"/>
            <w:tcMar>
              <w:top w:w="80" w:type="dxa"/>
              <w:left w:w="90" w:type="dxa"/>
              <w:bottom w:w="80" w:type="dxa"/>
              <w:right w:w="90" w:type="dxa"/>
            </w:tcMar>
            <w:vAlign w:val="center"/>
          </w:tcPr>
          <w:p w14:paraId="6667D51E" w14:textId="77777777" w:rsidR="00842544" w:rsidRDefault="008E659B">
            <w:pPr>
              <w:spacing w:after="0"/>
              <w:jc w:val="center"/>
            </w:pPr>
            <w:r>
              <w:rPr>
                <w:b/>
                <w:sz w:val="21"/>
              </w:rPr>
              <w:t>Student Name</w:t>
            </w:r>
          </w:p>
        </w:tc>
        <w:tc>
          <w:tcPr>
            <w:tcW w:w="3312" w:type="dxa"/>
            <w:shd w:val="clear" w:color="auto" w:fill="D9EAF7"/>
            <w:tcMar>
              <w:top w:w="80" w:type="dxa"/>
              <w:left w:w="90" w:type="dxa"/>
              <w:bottom w:w="80" w:type="dxa"/>
              <w:right w:w="90" w:type="dxa"/>
            </w:tcMar>
            <w:vAlign w:val="center"/>
          </w:tcPr>
          <w:p w14:paraId="3867BB29" w14:textId="77777777" w:rsidR="00842544" w:rsidRDefault="008E659B">
            <w:pPr>
              <w:spacing w:after="0"/>
              <w:jc w:val="center"/>
            </w:pPr>
            <w:r>
              <w:rPr>
                <w:b/>
                <w:sz w:val="21"/>
              </w:rPr>
              <w:t>Student ID</w:t>
            </w:r>
          </w:p>
        </w:tc>
      </w:tr>
      <w:tr w:rsidR="00B17CAC" w14:paraId="5CD6AC33" w14:textId="77777777">
        <w:trPr>
          <w:trHeight w:val="403"/>
          <w:jc w:val="center"/>
        </w:trPr>
        <w:tc>
          <w:tcPr>
            <w:tcW w:w="936" w:type="dxa"/>
            <w:tcMar>
              <w:top w:w="80" w:type="dxa"/>
              <w:left w:w="90" w:type="dxa"/>
              <w:bottom w:w="80" w:type="dxa"/>
              <w:right w:w="90" w:type="dxa"/>
            </w:tcMar>
            <w:vAlign w:val="center"/>
          </w:tcPr>
          <w:p w14:paraId="27A2C731" w14:textId="77777777" w:rsidR="00B17CAC" w:rsidRDefault="00B17CAC" w:rsidP="00B17CAC">
            <w:pPr>
              <w:spacing w:after="0"/>
              <w:jc w:val="center"/>
            </w:pPr>
            <w:r>
              <w:rPr>
                <w:sz w:val="21"/>
              </w:rPr>
              <w:t>1</w:t>
            </w:r>
          </w:p>
        </w:tc>
        <w:tc>
          <w:tcPr>
            <w:tcW w:w="5328" w:type="dxa"/>
            <w:tcMar>
              <w:top w:w="80" w:type="dxa"/>
              <w:left w:w="90" w:type="dxa"/>
              <w:bottom w:w="80" w:type="dxa"/>
              <w:right w:w="90" w:type="dxa"/>
            </w:tcMar>
            <w:vAlign w:val="center"/>
          </w:tcPr>
          <w:p w14:paraId="2AC07825" w14:textId="0A781EC3" w:rsidR="00B17CAC" w:rsidRDefault="00B17CAC" w:rsidP="00B17CAC">
            <w:pPr>
              <w:spacing w:after="0"/>
              <w:jc w:val="center"/>
            </w:pPr>
            <w:r>
              <w:t>Md. Ashikur Rahman Mirza</w:t>
            </w:r>
          </w:p>
        </w:tc>
        <w:tc>
          <w:tcPr>
            <w:tcW w:w="3312" w:type="dxa"/>
            <w:tcMar>
              <w:top w:w="80" w:type="dxa"/>
              <w:left w:w="90" w:type="dxa"/>
              <w:bottom w:w="80" w:type="dxa"/>
              <w:right w:w="90" w:type="dxa"/>
            </w:tcMar>
            <w:vAlign w:val="center"/>
          </w:tcPr>
          <w:p w14:paraId="34CDF903" w14:textId="3D40DCCE" w:rsidR="00B17CAC" w:rsidRDefault="00B17CAC" w:rsidP="00B17CAC">
            <w:pPr>
              <w:spacing w:after="0"/>
              <w:jc w:val="center"/>
            </w:pPr>
            <w:r>
              <w:t>24-56849-1</w:t>
            </w:r>
          </w:p>
        </w:tc>
      </w:tr>
      <w:tr w:rsidR="00B17CAC" w14:paraId="563B6AFE" w14:textId="77777777">
        <w:trPr>
          <w:trHeight w:val="403"/>
          <w:jc w:val="center"/>
        </w:trPr>
        <w:tc>
          <w:tcPr>
            <w:tcW w:w="936" w:type="dxa"/>
            <w:tcMar>
              <w:top w:w="80" w:type="dxa"/>
              <w:left w:w="90" w:type="dxa"/>
              <w:bottom w:w="80" w:type="dxa"/>
              <w:right w:w="90" w:type="dxa"/>
            </w:tcMar>
            <w:vAlign w:val="center"/>
          </w:tcPr>
          <w:p w14:paraId="3298FEA3" w14:textId="77777777" w:rsidR="00B17CAC" w:rsidRDefault="00B17CAC" w:rsidP="00B17CAC">
            <w:pPr>
              <w:spacing w:after="0"/>
              <w:jc w:val="center"/>
            </w:pPr>
            <w:r>
              <w:rPr>
                <w:sz w:val="21"/>
              </w:rPr>
              <w:t>2</w:t>
            </w:r>
          </w:p>
        </w:tc>
        <w:tc>
          <w:tcPr>
            <w:tcW w:w="5328" w:type="dxa"/>
            <w:tcMar>
              <w:top w:w="80" w:type="dxa"/>
              <w:left w:w="90" w:type="dxa"/>
              <w:bottom w:w="80" w:type="dxa"/>
              <w:right w:w="90" w:type="dxa"/>
            </w:tcMar>
            <w:vAlign w:val="center"/>
          </w:tcPr>
          <w:p w14:paraId="326D9273" w14:textId="7C63ACFD" w:rsidR="00B17CAC" w:rsidRDefault="00B17CAC" w:rsidP="00B17CAC">
            <w:pPr>
              <w:spacing w:after="0"/>
              <w:jc w:val="center"/>
            </w:pPr>
            <w:r>
              <w:t>Mahabub Alom Apon</w:t>
            </w:r>
          </w:p>
        </w:tc>
        <w:tc>
          <w:tcPr>
            <w:tcW w:w="3312" w:type="dxa"/>
            <w:tcMar>
              <w:top w:w="80" w:type="dxa"/>
              <w:left w:w="90" w:type="dxa"/>
              <w:bottom w:w="80" w:type="dxa"/>
              <w:right w:w="90" w:type="dxa"/>
            </w:tcMar>
            <w:vAlign w:val="center"/>
          </w:tcPr>
          <w:p w14:paraId="30981A73" w14:textId="16F0642B" w:rsidR="00B17CAC" w:rsidRDefault="00B17CAC" w:rsidP="00B17CAC">
            <w:pPr>
              <w:spacing w:after="0"/>
              <w:jc w:val="center"/>
            </w:pPr>
            <w:r>
              <w:t>24-56851-1</w:t>
            </w:r>
          </w:p>
        </w:tc>
      </w:tr>
      <w:tr w:rsidR="00B17CAC" w14:paraId="293D39BC" w14:textId="77777777">
        <w:trPr>
          <w:trHeight w:val="403"/>
          <w:jc w:val="center"/>
        </w:trPr>
        <w:tc>
          <w:tcPr>
            <w:tcW w:w="936" w:type="dxa"/>
            <w:tcMar>
              <w:top w:w="80" w:type="dxa"/>
              <w:left w:w="90" w:type="dxa"/>
              <w:bottom w:w="80" w:type="dxa"/>
              <w:right w:w="90" w:type="dxa"/>
            </w:tcMar>
            <w:vAlign w:val="center"/>
          </w:tcPr>
          <w:p w14:paraId="40847B79" w14:textId="77777777" w:rsidR="00B17CAC" w:rsidRDefault="00B17CAC" w:rsidP="00B17CAC">
            <w:pPr>
              <w:spacing w:after="0"/>
              <w:jc w:val="center"/>
            </w:pPr>
            <w:r>
              <w:rPr>
                <w:sz w:val="21"/>
              </w:rPr>
              <w:t>3</w:t>
            </w:r>
          </w:p>
        </w:tc>
        <w:tc>
          <w:tcPr>
            <w:tcW w:w="5328" w:type="dxa"/>
            <w:tcMar>
              <w:top w:w="80" w:type="dxa"/>
              <w:left w:w="90" w:type="dxa"/>
              <w:bottom w:w="80" w:type="dxa"/>
              <w:right w:w="90" w:type="dxa"/>
            </w:tcMar>
            <w:vAlign w:val="center"/>
          </w:tcPr>
          <w:p w14:paraId="3581ABB2" w14:textId="1F3F7BA6" w:rsidR="00B17CAC" w:rsidRDefault="00B17CAC" w:rsidP="00B17CAC">
            <w:pPr>
              <w:spacing w:after="0"/>
              <w:jc w:val="center"/>
            </w:pPr>
            <w:r>
              <w:t>Md. Mostafizur Rahman</w:t>
            </w:r>
          </w:p>
        </w:tc>
        <w:tc>
          <w:tcPr>
            <w:tcW w:w="3312" w:type="dxa"/>
            <w:tcMar>
              <w:top w:w="80" w:type="dxa"/>
              <w:left w:w="90" w:type="dxa"/>
              <w:bottom w:w="80" w:type="dxa"/>
              <w:right w:w="90" w:type="dxa"/>
            </w:tcMar>
            <w:vAlign w:val="center"/>
          </w:tcPr>
          <w:p w14:paraId="4AA4A43B" w14:textId="6177415B" w:rsidR="00B17CAC" w:rsidRDefault="00B17CAC" w:rsidP="00B17CAC">
            <w:pPr>
              <w:spacing w:after="0"/>
              <w:jc w:val="center"/>
            </w:pPr>
            <w:r>
              <w:t>24-56803-1</w:t>
            </w:r>
          </w:p>
        </w:tc>
      </w:tr>
      <w:tr w:rsidR="00B17CAC" w14:paraId="51377805" w14:textId="77777777">
        <w:trPr>
          <w:trHeight w:val="403"/>
          <w:jc w:val="center"/>
        </w:trPr>
        <w:tc>
          <w:tcPr>
            <w:tcW w:w="936" w:type="dxa"/>
            <w:tcMar>
              <w:top w:w="80" w:type="dxa"/>
              <w:left w:w="90" w:type="dxa"/>
              <w:bottom w:w="80" w:type="dxa"/>
              <w:right w:w="90" w:type="dxa"/>
            </w:tcMar>
            <w:vAlign w:val="center"/>
          </w:tcPr>
          <w:p w14:paraId="2CDCB405" w14:textId="77777777" w:rsidR="00B17CAC" w:rsidRDefault="00B17CAC" w:rsidP="00B17CAC">
            <w:pPr>
              <w:spacing w:after="0"/>
              <w:jc w:val="center"/>
            </w:pPr>
            <w:r>
              <w:rPr>
                <w:sz w:val="21"/>
              </w:rPr>
              <w:t>4</w:t>
            </w:r>
          </w:p>
        </w:tc>
        <w:tc>
          <w:tcPr>
            <w:tcW w:w="5328" w:type="dxa"/>
            <w:tcMar>
              <w:top w:w="80" w:type="dxa"/>
              <w:left w:w="90" w:type="dxa"/>
              <w:bottom w:w="80" w:type="dxa"/>
              <w:right w:w="90" w:type="dxa"/>
            </w:tcMar>
            <w:vAlign w:val="center"/>
          </w:tcPr>
          <w:p w14:paraId="29F2EBAD" w14:textId="371326C9" w:rsidR="00B17CAC" w:rsidRDefault="00B17CAC" w:rsidP="00B17CAC">
            <w:pPr>
              <w:spacing w:after="0"/>
              <w:jc w:val="center"/>
            </w:pPr>
            <w:r>
              <w:t>Shahed Bhuiyan Rony</w:t>
            </w:r>
          </w:p>
        </w:tc>
        <w:tc>
          <w:tcPr>
            <w:tcW w:w="3312" w:type="dxa"/>
            <w:tcMar>
              <w:top w:w="80" w:type="dxa"/>
              <w:left w:w="90" w:type="dxa"/>
              <w:bottom w:w="80" w:type="dxa"/>
              <w:right w:w="90" w:type="dxa"/>
            </w:tcMar>
            <w:vAlign w:val="center"/>
          </w:tcPr>
          <w:p w14:paraId="674806BD" w14:textId="74C3C7FB" w:rsidR="00B17CAC" w:rsidRDefault="00B17CAC" w:rsidP="00B17CAC">
            <w:pPr>
              <w:spacing w:after="0"/>
              <w:jc w:val="center"/>
            </w:pPr>
            <w:r>
              <w:t>24-56776-1</w:t>
            </w:r>
          </w:p>
        </w:tc>
      </w:tr>
      <w:tr w:rsidR="00B17CAC" w14:paraId="777A2894" w14:textId="77777777">
        <w:trPr>
          <w:trHeight w:val="403"/>
          <w:jc w:val="center"/>
        </w:trPr>
        <w:tc>
          <w:tcPr>
            <w:tcW w:w="936" w:type="dxa"/>
            <w:tcMar>
              <w:top w:w="80" w:type="dxa"/>
              <w:left w:w="90" w:type="dxa"/>
              <w:bottom w:w="80" w:type="dxa"/>
              <w:right w:w="90" w:type="dxa"/>
            </w:tcMar>
            <w:vAlign w:val="center"/>
          </w:tcPr>
          <w:p w14:paraId="58043F37" w14:textId="77777777" w:rsidR="00B17CAC" w:rsidRDefault="00B17CAC" w:rsidP="00B17CAC">
            <w:pPr>
              <w:spacing w:after="0"/>
              <w:jc w:val="center"/>
            </w:pPr>
            <w:r>
              <w:rPr>
                <w:sz w:val="21"/>
              </w:rPr>
              <w:t>5</w:t>
            </w:r>
          </w:p>
        </w:tc>
        <w:tc>
          <w:tcPr>
            <w:tcW w:w="5328" w:type="dxa"/>
            <w:tcMar>
              <w:top w:w="80" w:type="dxa"/>
              <w:left w:w="90" w:type="dxa"/>
              <w:bottom w:w="80" w:type="dxa"/>
              <w:right w:w="90" w:type="dxa"/>
            </w:tcMar>
            <w:vAlign w:val="center"/>
          </w:tcPr>
          <w:p w14:paraId="35FA144C" w14:textId="15DBD5A8" w:rsidR="00B17CAC" w:rsidRDefault="00B17CAC" w:rsidP="00B17CAC">
            <w:pPr>
              <w:spacing w:after="0"/>
              <w:jc w:val="center"/>
            </w:pPr>
            <w:r>
              <w:t>Shajiya Afrin</w:t>
            </w:r>
          </w:p>
        </w:tc>
        <w:tc>
          <w:tcPr>
            <w:tcW w:w="3312" w:type="dxa"/>
            <w:tcMar>
              <w:top w:w="80" w:type="dxa"/>
              <w:left w:w="90" w:type="dxa"/>
              <w:bottom w:w="80" w:type="dxa"/>
              <w:right w:w="90" w:type="dxa"/>
            </w:tcMar>
            <w:vAlign w:val="center"/>
          </w:tcPr>
          <w:p w14:paraId="55E96FFD" w14:textId="2DA0500B" w:rsidR="00B17CAC" w:rsidRDefault="00B17CAC" w:rsidP="00B17CAC">
            <w:pPr>
              <w:spacing w:after="0"/>
              <w:jc w:val="center"/>
            </w:pPr>
            <w:r>
              <w:t>24-56826-1</w:t>
            </w:r>
          </w:p>
        </w:tc>
      </w:tr>
    </w:tbl>
    <w:p w14:paraId="2473B6A5" w14:textId="77777777" w:rsidR="00842544" w:rsidRDefault="008E659B">
      <w:pPr>
        <w:spacing w:before="240"/>
        <w:jc w:val="center"/>
      </w:pPr>
      <w:r>
        <w:rPr>
          <w:i/>
          <w:color w:val="5A5A5A"/>
          <w:sz w:val="19"/>
        </w:rPr>
        <w:t>Department of Computer Science, AIUB</w:t>
      </w:r>
    </w:p>
    <w:p w14:paraId="06329B9B" w14:textId="77777777" w:rsidR="00842544" w:rsidRDefault="008E659B">
      <w:r>
        <w:br w:type="page"/>
      </w:r>
    </w:p>
    <w:p w14:paraId="5E883D9B" w14:textId="77777777" w:rsidR="00842544" w:rsidRDefault="008E659B">
      <w:pPr>
        <w:spacing w:after="280"/>
        <w:jc w:val="center"/>
      </w:pPr>
      <w:r>
        <w:rPr>
          <w:b/>
          <w:color w:val="003D7A"/>
          <w:sz w:val="32"/>
        </w:rPr>
        <w:lastRenderedPageBreak/>
        <w:t>TABLE OF CONTENTS</w:t>
      </w:r>
    </w:p>
    <w:p w14:paraId="2BB05B45" w14:textId="77777777" w:rsidR="00842544" w:rsidRDefault="008E659B">
      <w:pPr>
        <w:spacing w:after="100"/>
        <w:ind w:left="360" w:right="360"/>
      </w:pPr>
      <w:r>
        <w:rPr>
          <w:sz w:val="23"/>
        </w:rPr>
        <w:t>1.  Introduction</w:t>
      </w:r>
    </w:p>
    <w:p w14:paraId="27AA387D" w14:textId="77777777" w:rsidR="00842544" w:rsidRDefault="008E659B">
      <w:pPr>
        <w:spacing w:after="100"/>
        <w:ind w:left="360" w:right="360"/>
      </w:pPr>
      <w:r>
        <w:rPr>
          <w:sz w:val="23"/>
        </w:rPr>
        <w:t>2.  Project Objectives</w:t>
      </w:r>
    </w:p>
    <w:p w14:paraId="4845E5C2" w14:textId="77777777" w:rsidR="00842544" w:rsidRDefault="008E659B">
      <w:pPr>
        <w:spacing w:after="100"/>
        <w:ind w:left="360" w:right="360"/>
      </w:pPr>
      <w:r>
        <w:rPr>
          <w:sz w:val="23"/>
        </w:rPr>
        <w:t>3.  Project Overview and Features</w:t>
      </w:r>
    </w:p>
    <w:p w14:paraId="3C8C0EDB" w14:textId="77777777" w:rsidR="00842544" w:rsidRDefault="008E659B">
      <w:pPr>
        <w:spacing w:after="100"/>
        <w:ind w:left="360" w:right="360"/>
      </w:pPr>
      <w:r>
        <w:rPr>
          <w:sz w:val="23"/>
        </w:rPr>
        <w:t>4.  Project Graph / Scene Design</w:t>
      </w:r>
    </w:p>
    <w:p w14:paraId="6422B70E" w14:textId="77777777" w:rsidR="00842544" w:rsidRDefault="008E659B">
      <w:pPr>
        <w:spacing w:after="100"/>
        <w:ind w:left="360" w:right="360"/>
      </w:pPr>
      <w:r>
        <w:rPr>
          <w:sz w:val="23"/>
        </w:rPr>
        <w:t>5.  List of Objects and Object IDs</w:t>
      </w:r>
    </w:p>
    <w:p w14:paraId="22D58993" w14:textId="77777777" w:rsidR="00842544" w:rsidRDefault="008E659B">
      <w:pPr>
        <w:spacing w:after="100"/>
        <w:ind w:left="360" w:right="360"/>
      </w:pPr>
      <w:r>
        <w:rPr>
          <w:sz w:val="23"/>
        </w:rPr>
        <w:t>6.  Functions Used to Represent Objects</w:t>
      </w:r>
    </w:p>
    <w:p w14:paraId="750B9F0C" w14:textId="77777777" w:rsidR="00842544" w:rsidRDefault="008E659B">
      <w:pPr>
        <w:spacing w:after="100"/>
        <w:ind w:left="360" w:right="360"/>
      </w:pPr>
      <w:r>
        <w:rPr>
          <w:sz w:val="23"/>
        </w:rPr>
        <w:t>7.  Animation and Interaction Functions</w:t>
      </w:r>
    </w:p>
    <w:p w14:paraId="59E1769C" w14:textId="77777777" w:rsidR="00842544" w:rsidRDefault="008E659B">
      <w:pPr>
        <w:spacing w:after="100"/>
        <w:ind w:left="360" w:right="360"/>
      </w:pPr>
      <w:r>
        <w:rPr>
          <w:sz w:val="23"/>
        </w:rPr>
        <w:t>8.  Work Distribution / Contribution</w:t>
      </w:r>
    </w:p>
    <w:p w14:paraId="39902433" w14:textId="77777777" w:rsidR="00842544" w:rsidRDefault="008E659B">
      <w:pPr>
        <w:spacing w:after="100"/>
        <w:ind w:left="360" w:right="360"/>
      </w:pPr>
      <w:r>
        <w:rPr>
          <w:sz w:val="23"/>
        </w:rPr>
        <w:t>9.  Conclusion</w:t>
      </w:r>
    </w:p>
    <w:p w14:paraId="75B609AB" w14:textId="093A9932" w:rsidR="00842544" w:rsidRDefault="008E659B">
      <w:pPr>
        <w:pStyle w:val="Heading1"/>
        <w:rPr>
          <w:rFonts w:ascii="Times New Roman" w:eastAsia="Times New Roman" w:hAnsi="Times New Roman"/>
        </w:rPr>
      </w:pPr>
      <w:r>
        <w:rPr>
          <w:rFonts w:ascii="Times New Roman" w:eastAsia="Times New Roman" w:hAnsi="Times New Roman"/>
        </w:rPr>
        <w:t>1. Introduction</w:t>
      </w:r>
    </w:p>
    <w:p w14:paraId="5139B8E7" w14:textId="77777777" w:rsidR="00FE2209" w:rsidRDefault="00FE2209" w:rsidP="001E4CA8">
      <w:pPr>
        <w:pStyle w:val="NormalWeb"/>
        <w:jc w:val="both"/>
      </w:pPr>
      <w:r>
        <w:t xml:space="preserve">The </w:t>
      </w:r>
      <w:r>
        <w:rPr>
          <w:rStyle w:val="Strong"/>
        </w:rPr>
        <w:t>Two Worlds</w:t>
      </w:r>
      <w:r>
        <w:t xml:space="preserve"> project is a 2D interactive computer graphics project created with </w:t>
      </w:r>
      <w:r>
        <w:rPr>
          <w:rStyle w:val="Strong"/>
        </w:rPr>
        <w:t>OpenGL and GLUT using C++</w:t>
      </w:r>
      <w:r>
        <w:t>. In this project, we tried to present two different places in the same scene: a modern smart city and a traditional village.</w:t>
      </w:r>
    </w:p>
    <w:p w14:paraId="2E77462B" w14:textId="77777777" w:rsidR="00FE2209" w:rsidRDefault="00FE2209" w:rsidP="001E4CA8">
      <w:pPr>
        <w:pStyle w:val="NormalWeb"/>
        <w:jc w:val="both"/>
      </w:pPr>
      <w:r>
        <w:t>The city part shows modern life through buildings, roads, vehicles, traffic signals, street lights, a hospital, a bus stop, and a city park. The village part shows rural life with village houses, trees, paddy fields, cows, a windmill, a tea stall, farming areas, and other natural elements. The two sides are connected by a bridge and road, so the city and village appear together as one environment.</w:t>
      </w:r>
    </w:p>
    <w:p w14:paraId="30CBA7B4" w14:textId="77777777" w:rsidR="00FE2209" w:rsidRDefault="00FE2209" w:rsidP="001E4CA8">
      <w:pPr>
        <w:pStyle w:val="NormalWeb"/>
        <w:jc w:val="both"/>
      </w:pPr>
      <w:r>
        <w:t xml:space="preserve">We also added several animations to make the scene active. Cars, buses, boats, birds, an airplane, pedestrians, cows, and clouds can move. The windmill rotates, and water ripple animation is also included. Using keyboard controls, the scene can be changed between </w:t>
      </w:r>
      <w:r>
        <w:rPr>
          <w:rStyle w:val="Strong"/>
        </w:rPr>
        <w:t>Day, Evening, Night, and Rain modes</w:t>
      </w:r>
      <w:r>
        <w:t>. These features make the environment more interactive and realistic.</w:t>
      </w:r>
    </w:p>
    <w:p w14:paraId="2813CB83" w14:textId="5CD559BD" w:rsidR="00FE2209" w:rsidRPr="00FE2209" w:rsidRDefault="00FE2209" w:rsidP="001E4CA8">
      <w:pPr>
        <w:pStyle w:val="NormalWeb"/>
        <w:jc w:val="both"/>
      </w:pPr>
      <w:r>
        <w:t>The main purpose of this project is to use the basic concepts of computer graphics in one application. These include drawing 2D objects, working with colors and shapes, positioning objects, applying transformations, creating animations, and using keyboard interaction.</w:t>
      </w:r>
    </w:p>
    <w:p w14:paraId="080D3BB3" w14:textId="078A4EE4" w:rsidR="00154F95" w:rsidRPr="00154F95" w:rsidRDefault="008E659B" w:rsidP="00154F95">
      <w:pPr>
        <w:pStyle w:val="Heading1"/>
        <w:rPr>
          <w:rFonts w:ascii="Times New Roman" w:eastAsia="Times New Roman" w:hAnsi="Times New Roman"/>
        </w:rPr>
      </w:pPr>
      <w:r>
        <w:rPr>
          <w:rFonts w:ascii="Times New Roman" w:eastAsia="Times New Roman" w:hAnsi="Times New Roman"/>
        </w:rPr>
        <w:t>2. Project Objectives</w:t>
      </w:r>
    </w:p>
    <w:p w14:paraId="7EB8077B" w14:textId="77777777" w:rsidR="00154F95" w:rsidRDefault="00154F95" w:rsidP="001E4CA8">
      <w:pPr>
        <w:pStyle w:val="NormalWeb"/>
        <w:jc w:val="both"/>
      </w:pPr>
      <w:r>
        <w:t xml:space="preserve">The main objectives of the </w:t>
      </w:r>
      <w:r>
        <w:rPr>
          <w:rStyle w:val="Strong"/>
        </w:rPr>
        <w:t>Two Worlds</w:t>
      </w:r>
      <w:r>
        <w:t xml:space="preserve"> project are:</w:t>
      </w:r>
    </w:p>
    <w:p w14:paraId="7504087E" w14:textId="77777777" w:rsidR="00154F95" w:rsidRDefault="00154F95" w:rsidP="001E4CA8">
      <w:pPr>
        <w:pStyle w:val="NormalWeb"/>
        <w:numPr>
          <w:ilvl w:val="0"/>
          <w:numId w:val="7"/>
        </w:numPr>
        <w:jc w:val="both"/>
      </w:pPr>
      <w:r>
        <w:t>To create a complete 2D environment where a modern smart city and a traditional village can be shown together in one scene.</w:t>
      </w:r>
    </w:p>
    <w:p w14:paraId="36C6D212" w14:textId="77777777" w:rsidR="00154F95" w:rsidRDefault="00154F95" w:rsidP="001E4CA8">
      <w:pPr>
        <w:pStyle w:val="NormalWeb"/>
        <w:numPr>
          <w:ilvl w:val="0"/>
          <w:numId w:val="7"/>
        </w:numPr>
        <w:jc w:val="both"/>
      </w:pPr>
      <w:r>
        <w:t>To draw different objects for the city and village using basic OpenGL primitives such as points, lines, polygons, circles, and quadrilaterals.</w:t>
      </w:r>
    </w:p>
    <w:p w14:paraId="0475BF9B" w14:textId="77777777" w:rsidR="00154F95" w:rsidRDefault="00154F95" w:rsidP="001E4CA8">
      <w:pPr>
        <w:pStyle w:val="NormalWeb"/>
        <w:numPr>
          <w:ilvl w:val="0"/>
          <w:numId w:val="7"/>
        </w:numPr>
        <w:jc w:val="both"/>
      </w:pPr>
      <w:r>
        <w:t>To use different computer graphics concepts, including translation, rotation, scaling, coloring, and object positioning.</w:t>
      </w:r>
    </w:p>
    <w:p w14:paraId="3444403A" w14:textId="77777777" w:rsidR="00154F95" w:rsidRDefault="00154F95" w:rsidP="001E4CA8">
      <w:pPr>
        <w:pStyle w:val="NormalWeb"/>
        <w:numPr>
          <w:ilvl w:val="0"/>
          <w:numId w:val="7"/>
        </w:numPr>
        <w:jc w:val="both"/>
      </w:pPr>
      <w:r>
        <w:t>To include animations for vehicles, clouds, birds, boats, cows, pedestrians, windmill rotation, paddy field movement, and river water movement.</w:t>
      </w:r>
    </w:p>
    <w:p w14:paraId="3960BD46" w14:textId="77777777" w:rsidR="00154F95" w:rsidRDefault="00154F95" w:rsidP="001E4CA8">
      <w:pPr>
        <w:pStyle w:val="NormalWeb"/>
        <w:numPr>
          <w:ilvl w:val="0"/>
          <w:numId w:val="7"/>
        </w:numPr>
        <w:jc w:val="both"/>
      </w:pPr>
      <w:r>
        <w:t xml:space="preserve">To add interactive </w:t>
      </w:r>
      <w:r>
        <w:rPr>
          <w:rStyle w:val="Strong"/>
        </w:rPr>
        <w:t>Day, Evening, Night, and Rain modes</w:t>
      </w:r>
      <w:r>
        <w:t xml:space="preserve"> that can be changed by the user through keyboard controls.</w:t>
      </w:r>
    </w:p>
    <w:p w14:paraId="4F49F5DA" w14:textId="77777777" w:rsidR="00154F95" w:rsidRDefault="00154F95" w:rsidP="001E4CA8">
      <w:pPr>
        <w:pStyle w:val="NormalWeb"/>
        <w:numPr>
          <w:ilvl w:val="0"/>
          <w:numId w:val="7"/>
        </w:numPr>
        <w:jc w:val="both"/>
      </w:pPr>
      <w:r>
        <w:t>To show the difference between modern city life and traditional village life while connecting the two environments through roads, a bridge, and the river area.</w:t>
      </w:r>
    </w:p>
    <w:p w14:paraId="5843BFC4" w14:textId="18B8C564" w:rsidR="00154F95" w:rsidRPr="00154F95" w:rsidRDefault="00154F95" w:rsidP="001E4CA8">
      <w:pPr>
        <w:pStyle w:val="NormalWeb"/>
        <w:numPr>
          <w:ilvl w:val="0"/>
          <w:numId w:val="7"/>
        </w:numPr>
        <w:jc w:val="both"/>
      </w:pPr>
      <w:r>
        <w:lastRenderedPageBreak/>
        <w:t xml:space="preserve">To build a complete interactive graphics project with </w:t>
      </w:r>
      <w:r>
        <w:rPr>
          <w:rStyle w:val="Strong"/>
        </w:rPr>
        <w:t>C++, OpenGL, and GLUT</w:t>
      </w:r>
      <w:r>
        <w:t xml:space="preserve"> and gain practical knowledge of 2D computer graphics.</w:t>
      </w:r>
    </w:p>
    <w:p w14:paraId="2195C703" w14:textId="4FD92FA9" w:rsidR="00842544" w:rsidRDefault="008E659B" w:rsidP="00014859">
      <w:pPr>
        <w:pStyle w:val="Heading1"/>
      </w:pPr>
      <w:r>
        <w:rPr>
          <w:rFonts w:ascii="Times New Roman" w:eastAsia="Times New Roman" w:hAnsi="Times New Roman"/>
        </w:rPr>
        <w:t>3. Project Overview and Features</w:t>
      </w:r>
    </w:p>
    <w:tbl>
      <w:tblPr>
        <w:tblStyle w:val="TableGrid"/>
        <w:tblW w:w="0" w:type="auto"/>
        <w:jc w:val="center"/>
        <w:tblLook w:val="04A0" w:firstRow="1" w:lastRow="0" w:firstColumn="1" w:lastColumn="0" w:noHBand="0" w:noVBand="1"/>
      </w:tblPr>
      <w:tblGrid>
        <w:gridCol w:w="876"/>
        <w:gridCol w:w="3317"/>
        <w:gridCol w:w="5543"/>
      </w:tblGrid>
      <w:tr w:rsidR="00842544" w14:paraId="407CA9B3" w14:textId="77777777" w:rsidTr="003175FE">
        <w:trPr>
          <w:tblHeader/>
          <w:jc w:val="center"/>
        </w:trPr>
        <w:tc>
          <w:tcPr>
            <w:tcW w:w="900" w:type="dxa"/>
            <w:shd w:val="clear" w:color="auto" w:fill="D9EAF7"/>
            <w:tcMar>
              <w:top w:w="80" w:type="dxa"/>
              <w:left w:w="90" w:type="dxa"/>
              <w:bottom w:w="80" w:type="dxa"/>
              <w:right w:w="90" w:type="dxa"/>
            </w:tcMar>
            <w:vAlign w:val="center"/>
          </w:tcPr>
          <w:p w14:paraId="0A008E7E" w14:textId="77777777" w:rsidR="00842544" w:rsidRDefault="008E659B">
            <w:pPr>
              <w:spacing w:after="0"/>
              <w:jc w:val="center"/>
            </w:pPr>
            <w:r>
              <w:rPr>
                <w:b/>
                <w:sz w:val="20"/>
              </w:rPr>
              <w:t>SL</w:t>
            </w:r>
          </w:p>
        </w:tc>
        <w:tc>
          <w:tcPr>
            <w:tcW w:w="3420" w:type="dxa"/>
            <w:shd w:val="clear" w:color="auto" w:fill="D9EAF7"/>
            <w:tcMar>
              <w:top w:w="80" w:type="dxa"/>
              <w:left w:w="90" w:type="dxa"/>
              <w:bottom w:w="80" w:type="dxa"/>
              <w:right w:w="90" w:type="dxa"/>
            </w:tcMar>
            <w:vAlign w:val="center"/>
          </w:tcPr>
          <w:p w14:paraId="5267276D" w14:textId="77777777" w:rsidR="00842544" w:rsidRDefault="008E659B">
            <w:pPr>
              <w:spacing w:after="0"/>
              <w:jc w:val="center"/>
            </w:pPr>
            <w:r>
              <w:rPr>
                <w:b/>
                <w:sz w:val="20"/>
              </w:rPr>
              <w:t>Feature</w:t>
            </w:r>
          </w:p>
        </w:tc>
        <w:tc>
          <w:tcPr>
            <w:tcW w:w="5760" w:type="dxa"/>
            <w:shd w:val="clear" w:color="auto" w:fill="D9EAF7"/>
            <w:tcMar>
              <w:top w:w="80" w:type="dxa"/>
              <w:left w:w="90" w:type="dxa"/>
              <w:bottom w:w="80" w:type="dxa"/>
              <w:right w:w="90" w:type="dxa"/>
            </w:tcMar>
            <w:vAlign w:val="center"/>
          </w:tcPr>
          <w:p w14:paraId="5A606E84" w14:textId="77777777" w:rsidR="00842544" w:rsidRDefault="008E659B">
            <w:pPr>
              <w:spacing w:after="0"/>
              <w:jc w:val="center"/>
            </w:pPr>
            <w:r>
              <w:rPr>
                <w:b/>
                <w:sz w:val="20"/>
              </w:rPr>
              <w:t>Brief Description</w:t>
            </w:r>
          </w:p>
        </w:tc>
      </w:tr>
      <w:tr w:rsidR="00353B87" w14:paraId="7E27F99D" w14:textId="77777777" w:rsidTr="003175FE">
        <w:trPr>
          <w:jc w:val="center"/>
        </w:trPr>
        <w:tc>
          <w:tcPr>
            <w:tcW w:w="900" w:type="dxa"/>
            <w:tcMar>
              <w:top w:w="80" w:type="dxa"/>
              <w:left w:w="90" w:type="dxa"/>
              <w:bottom w:w="80" w:type="dxa"/>
              <w:right w:w="90" w:type="dxa"/>
            </w:tcMar>
            <w:vAlign w:val="center"/>
          </w:tcPr>
          <w:p w14:paraId="09871983" w14:textId="61D6AB47" w:rsidR="00353B87" w:rsidRDefault="00353B87" w:rsidP="00353B87">
            <w:pPr>
              <w:spacing w:after="0"/>
              <w:jc w:val="center"/>
            </w:pPr>
            <w:r w:rsidRPr="00752F6C">
              <w:rPr>
                <w:rFonts w:cs="Times New Roman"/>
                <w:sz w:val="24"/>
              </w:rPr>
              <w:t>1</w:t>
            </w:r>
          </w:p>
        </w:tc>
        <w:tc>
          <w:tcPr>
            <w:tcW w:w="3420" w:type="dxa"/>
            <w:tcMar>
              <w:top w:w="80" w:type="dxa"/>
              <w:left w:w="90" w:type="dxa"/>
              <w:bottom w:w="80" w:type="dxa"/>
              <w:right w:w="90" w:type="dxa"/>
            </w:tcMar>
            <w:vAlign w:val="center"/>
          </w:tcPr>
          <w:p w14:paraId="1EEA7622" w14:textId="0375AF38" w:rsidR="00353B87" w:rsidRDefault="00353B87" w:rsidP="00353B87">
            <w:pPr>
              <w:spacing w:after="0"/>
            </w:pPr>
            <w:r w:rsidRPr="00752F6C">
              <w:rPr>
                <w:rFonts w:cs="Times New Roman"/>
                <w:sz w:val="24"/>
              </w:rPr>
              <w:t>Smart City Environment</w:t>
            </w:r>
          </w:p>
        </w:tc>
        <w:tc>
          <w:tcPr>
            <w:tcW w:w="5760" w:type="dxa"/>
            <w:tcMar>
              <w:top w:w="80" w:type="dxa"/>
              <w:left w:w="90" w:type="dxa"/>
              <w:bottom w:w="80" w:type="dxa"/>
              <w:right w:w="90" w:type="dxa"/>
            </w:tcMar>
            <w:vAlign w:val="center"/>
          </w:tcPr>
          <w:p w14:paraId="23C2AB07" w14:textId="54CFA473" w:rsidR="00353B87" w:rsidRDefault="00353B87" w:rsidP="00353B87">
            <w:pPr>
              <w:spacing w:after="0"/>
            </w:pPr>
            <w:r w:rsidRPr="00752F6C">
              <w:rPr>
                <w:rFonts w:cs="Times New Roman"/>
                <w:sz w:val="24"/>
              </w:rPr>
              <w:t>Shows modern city life with buildings, a hospital, roads, traffic system, vehicles, bus stop, city park, and other urban elements.</w:t>
            </w:r>
          </w:p>
        </w:tc>
      </w:tr>
      <w:tr w:rsidR="00353B87" w14:paraId="240D76AA" w14:textId="77777777" w:rsidTr="003175FE">
        <w:trPr>
          <w:jc w:val="center"/>
        </w:trPr>
        <w:tc>
          <w:tcPr>
            <w:tcW w:w="900" w:type="dxa"/>
            <w:tcMar>
              <w:top w:w="80" w:type="dxa"/>
              <w:left w:w="90" w:type="dxa"/>
              <w:bottom w:w="80" w:type="dxa"/>
              <w:right w:w="90" w:type="dxa"/>
            </w:tcMar>
            <w:vAlign w:val="center"/>
          </w:tcPr>
          <w:p w14:paraId="5EA00693" w14:textId="2D4B8D0D" w:rsidR="00353B87" w:rsidRDefault="00353B87" w:rsidP="00353B87">
            <w:pPr>
              <w:spacing w:after="0"/>
              <w:jc w:val="center"/>
            </w:pPr>
            <w:r w:rsidRPr="00752F6C">
              <w:rPr>
                <w:rFonts w:cs="Times New Roman"/>
                <w:sz w:val="24"/>
              </w:rPr>
              <w:t>2</w:t>
            </w:r>
          </w:p>
        </w:tc>
        <w:tc>
          <w:tcPr>
            <w:tcW w:w="3420" w:type="dxa"/>
            <w:tcMar>
              <w:top w:w="80" w:type="dxa"/>
              <w:left w:w="90" w:type="dxa"/>
              <w:bottom w:w="80" w:type="dxa"/>
              <w:right w:w="90" w:type="dxa"/>
            </w:tcMar>
            <w:vAlign w:val="center"/>
          </w:tcPr>
          <w:p w14:paraId="3C29300F" w14:textId="466F0077" w:rsidR="00353B87" w:rsidRDefault="00353B87" w:rsidP="00353B87">
            <w:pPr>
              <w:spacing w:after="0"/>
            </w:pPr>
            <w:r w:rsidRPr="00752F6C">
              <w:rPr>
                <w:rFonts w:cs="Times New Roman"/>
                <w:sz w:val="24"/>
              </w:rPr>
              <w:t>Traditional Village Environment</w:t>
            </w:r>
          </w:p>
        </w:tc>
        <w:tc>
          <w:tcPr>
            <w:tcW w:w="5760" w:type="dxa"/>
            <w:tcMar>
              <w:top w:w="80" w:type="dxa"/>
              <w:left w:w="90" w:type="dxa"/>
              <w:bottom w:w="80" w:type="dxa"/>
              <w:right w:w="90" w:type="dxa"/>
            </w:tcMar>
            <w:vAlign w:val="center"/>
          </w:tcPr>
          <w:p w14:paraId="1325968E" w14:textId="2B71BFC8" w:rsidR="00353B87" w:rsidRDefault="00353B87" w:rsidP="00353B87">
            <w:pPr>
              <w:spacing w:after="0"/>
            </w:pPr>
            <w:r w:rsidRPr="00752F6C">
              <w:rPr>
                <w:rFonts w:cs="Times New Roman"/>
                <w:sz w:val="24"/>
              </w:rPr>
              <w:t>Shows rural life with traditional houses, paddy field, windmill, cows, farming areas, trees, tea stall, bullock cart, and other village elements.</w:t>
            </w:r>
          </w:p>
        </w:tc>
      </w:tr>
      <w:tr w:rsidR="00353B87" w14:paraId="50EEA8F4" w14:textId="77777777" w:rsidTr="003175FE">
        <w:trPr>
          <w:jc w:val="center"/>
        </w:trPr>
        <w:tc>
          <w:tcPr>
            <w:tcW w:w="900" w:type="dxa"/>
            <w:tcMar>
              <w:top w:w="80" w:type="dxa"/>
              <w:left w:w="90" w:type="dxa"/>
              <w:bottom w:w="80" w:type="dxa"/>
              <w:right w:w="90" w:type="dxa"/>
            </w:tcMar>
            <w:vAlign w:val="center"/>
          </w:tcPr>
          <w:p w14:paraId="338E30A0" w14:textId="681B899F" w:rsidR="00353B87" w:rsidRDefault="00353B87" w:rsidP="00353B87">
            <w:pPr>
              <w:spacing w:after="0"/>
              <w:jc w:val="center"/>
            </w:pPr>
            <w:r w:rsidRPr="00752F6C">
              <w:rPr>
                <w:rFonts w:cs="Times New Roman"/>
                <w:sz w:val="24"/>
              </w:rPr>
              <w:t>3</w:t>
            </w:r>
          </w:p>
        </w:tc>
        <w:tc>
          <w:tcPr>
            <w:tcW w:w="3420" w:type="dxa"/>
            <w:tcMar>
              <w:top w:w="80" w:type="dxa"/>
              <w:left w:w="90" w:type="dxa"/>
              <w:bottom w:w="80" w:type="dxa"/>
              <w:right w:w="90" w:type="dxa"/>
            </w:tcMar>
            <w:vAlign w:val="center"/>
          </w:tcPr>
          <w:p w14:paraId="70EC2DEF" w14:textId="037B942C" w:rsidR="00353B87" w:rsidRDefault="00353B87" w:rsidP="00353B87">
            <w:pPr>
              <w:spacing w:after="0"/>
            </w:pPr>
            <w:r w:rsidRPr="00752F6C">
              <w:rPr>
                <w:rFonts w:cs="Times New Roman"/>
                <w:sz w:val="24"/>
              </w:rPr>
              <w:t>Animation and Movement</w:t>
            </w:r>
          </w:p>
        </w:tc>
        <w:tc>
          <w:tcPr>
            <w:tcW w:w="5760" w:type="dxa"/>
            <w:tcMar>
              <w:top w:w="80" w:type="dxa"/>
              <w:left w:w="90" w:type="dxa"/>
              <w:bottom w:w="80" w:type="dxa"/>
              <w:right w:w="90" w:type="dxa"/>
            </w:tcMar>
            <w:vAlign w:val="center"/>
          </w:tcPr>
          <w:p w14:paraId="2FAB126D" w14:textId="36F015AE" w:rsidR="00353B87" w:rsidRDefault="00353B87" w:rsidP="00353B87">
            <w:pPr>
              <w:spacing w:after="0"/>
            </w:pPr>
            <w:r w:rsidRPr="00752F6C">
              <w:rPr>
                <w:rFonts w:cs="Times New Roman"/>
                <w:sz w:val="24"/>
              </w:rPr>
              <w:t>Contains different moving objects and effects such as cars, bus, clouds, cows, boats, birds, airplane, pedestrians, paddy field movement, windmill rotation, and river ripples.</w:t>
            </w:r>
          </w:p>
        </w:tc>
      </w:tr>
      <w:tr w:rsidR="00353B87" w14:paraId="739F8DD3" w14:textId="77777777" w:rsidTr="003175FE">
        <w:trPr>
          <w:jc w:val="center"/>
        </w:trPr>
        <w:tc>
          <w:tcPr>
            <w:tcW w:w="900" w:type="dxa"/>
            <w:tcMar>
              <w:top w:w="80" w:type="dxa"/>
              <w:left w:w="90" w:type="dxa"/>
              <w:bottom w:w="80" w:type="dxa"/>
              <w:right w:w="90" w:type="dxa"/>
            </w:tcMar>
            <w:vAlign w:val="center"/>
          </w:tcPr>
          <w:p w14:paraId="6ED46BCF" w14:textId="4B992372" w:rsidR="00353B87" w:rsidRDefault="00353B87" w:rsidP="00353B87">
            <w:pPr>
              <w:spacing w:after="0"/>
              <w:jc w:val="center"/>
            </w:pPr>
            <w:r w:rsidRPr="00752F6C">
              <w:rPr>
                <w:rFonts w:cs="Times New Roman"/>
                <w:sz w:val="24"/>
              </w:rPr>
              <w:t>4</w:t>
            </w:r>
          </w:p>
        </w:tc>
        <w:tc>
          <w:tcPr>
            <w:tcW w:w="3420" w:type="dxa"/>
            <w:tcMar>
              <w:top w:w="80" w:type="dxa"/>
              <w:left w:w="90" w:type="dxa"/>
              <w:bottom w:w="80" w:type="dxa"/>
              <w:right w:w="90" w:type="dxa"/>
            </w:tcMar>
            <w:vAlign w:val="center"/>
          </w:tcPr>
          <w:p w14:paraId="6638D5DD" w14:textId="4CF1B9BC" w:rsidR="00353B87" w:rsidRDefault="00353B87" w:rsidP="00353B87">
            <w:pPr>
              <w:spacing w:after="0"/>
            </w:pPr>
            <w:r w:rsidRPr="00752F6C">
              <w:rPr>
                <w:rFonts w:cs="Times New Roman"/>
                <w:sz w:val="24"/>
              </w:rPr>
              <w:t>Day, Evening, Night and Rain Modes</w:t>
            </w:r>
          </w:p>
        </w:tc>
        <w:tc>
          <w:tcPr>
            <w:tcW w:w="5760" w:type="dxa"/>
            <w:tcMar>
              <w:top w:w="80" w:type="dxa"/>
              <w:left w:w="90" w:type="dxa"/>
              <w:bottom w:w="80" w:type="dxa"/>
              <w:right w:w="90" w:type="dxa"/>
            </w:tcMar>
            <w:vAlign w:val="center"/>
          </w:tcPr>
          <w:p w14:paraId="2D716E41" w14:textId="706F3BA8" w:rsidR="00353B87" w:rsidRDefault="00353B87" w:rsidP="00353B87">
            <w:pPr>
              <w:spacing w:after="0"/>
            </w:pPr>
            <w:r w:rsidRPr="00752F6C">
              <w:rPr>
                <w:rFonts w:cs="Times New Roman"/>
                <w:sz w:val="24"/>
              </w:rPr>
              <w:t>Includes four environmental modes that change the look and atmosphere of the whole scene.</w:t>
            </w:r>
          </w:p>
        </w:tc>
      </w:tr>
      <w:tr w:rsidR="00353B87" w14:paraId="0F6B1524" w14:textId="77777777" w:rsidTr="003175FE">
        <w:trPr>
          <w:jc w:val="center"/>
        </w:trPr>
        <w:tc>
          <w:tcPr>
            <w:tcW w:w="900" w:type="dxa"/>
            <w:tcMar>
              <w:top w:w="80" w:type="dxa"/>
              <w:left w:w="90" w:type="dxa"/>
              <w:bottom w:w="80" w:type="dxa"/>
              <w:right w:w="90" w:type="dxa"/>
            </w:tcMar>
            <w:vAlign w:val="center"/>
          </w:tcPr>
          <w:p w14:paraId="4B10CC2A" w14:textId="0DDCB7AB" w:rsidR="00353B87" w:rsidRDefault="00353B87" w:rsidP="00353B87">
            <w:pPr>
              <w:spacing w:after="0"/>
              <w:jc w:val="center"/>
            </w:pPr>
            <w:r w:rsidRPr="00752F6C">
              <w:rPr>
                <w:rFonts w:cs="Times New Roman"/>
                <w:sz w:val="24"/>
              </w:rPr>
              <w:t>5</w:t>
            </w:r>
          </w:p>
        </w:tc>
        <w:tc>
          <w:tcPr>
            <w:tcW w:w="3420" w:type="dxa"/>
            <w:tcMar>
              <w:top w:w="80" w:type="dxa"/>
              <w:left w:w="90" w:type="dxa"/>
              <w:bottom w:w="80" w:type="dxa"/>
              <w:right w:w="90" w:type="dxa"/>
            </w:tcMar>
            <w:vAlign w:val="center"/>
          </w:tcPr>
          <w:p w14:paraId="5E75527B" w14:textId="677ECCA6" w:rsidR="00353B87" w:rsidRDefault="00353B87" w:rsidP="00353B87">
            <w:pPr>
              <w:spacing w:after="0"/>
            </w:pPr>
            <w:r w:rsidRPr="00752F6C">
              <w:rPr>
                <w:rFonts w:cs="Times New Roman"/>
                <w:sz w:val="24"/>
              </w:rPr>
              <w:t>Interactive and Connected Environment</w:t>
            </w:r>
          </w:p>
        </w:tc>
        <w:tc>
          <w:tcPr>
            <w:tcW w:w="5760" w:type="dxa"/>
            <w:tcMar>
              <w:top w:w="80" w:type="dxa"/>
              <w:left w:w="90" w:type="dxa"/>
              <w:bottom w:w="80" w:type="dxa"/>
              <w:right w:w="90" w:type="dxa"/>
            </w:tcMar>
            <w:vAlign w:val="center"/>
          </w:tcPr>
          <w:p w14:paraId="55EA0FC0" w14:textId="067DD89F" w:rsidR="00353B87" w:rsidRDefault="00353B87" w:rsidP="00353B87">
            <w:pPr>
              <w:spacing w:after="0"/>
            </w:pPr>
            <w:r w:rsidRPr="00752F6C">
              <w:rPr>
                <w:rFonts w:cs="Times New Roman"/>
                <w:sz w:val="24"/>
              </w:rPr>
              <w:t>The bridge, road, and river area connect the city and village, while keyboard controls and animated objects make the environment interactive.</w:t>
            </w:r>
          </w:p>
        </w:tc>
      </w:tr>
    </w:tbl>
    <w:p w14:paraId="18FB7AE3" w14:textId="77777777" w:rsidR="00074A32" w:rsidRDefault="00074A32" w:rsidP="00074A32">
      <w:pPr>
        <w:pStyle w:val="Heading1"/>
        <w:rPr>
          <w:rFonts w:ascii="Times New Roman" w:eastAsia="Times New Roman" w:hAnsi="Times New Roman"/>
        </w:rPr>
      </w:pPr>
    </w:p>
    <w:p w14:paraId="35D57FDD" w14:textId="77777777" w:rsidR="00074A32" w:rsidRDefault="00074A32">
      <w:pPr>
        <w:spacing w:after="0" w:line="240" w:lineRule="auto"/>
        <w:rPr>
          <w:rFonts w:cstheme="majorBidi"/>
          <w:b/>
          <w:bCs/>
          <w:color w:val="003D7A"/>
          <w:sz w:val="28"/>
          <w:szCs w:val="28"/>
        </w:rPr>
      </w:pPr>
      <w:r>
        <w:br w:type="page"/>
      </w:r>
    </w:p>
    <w:p w14:paraId="755CA7E9" w14:textId="7EA296AB" w:rsidR="00074A32" w:rsidRPr="00074A32" w:rsidRDefault="008E659B" w:rsidP="00074A32">
      <w:pPr>
        <w:pStyle w:val="Heading2"/>
      </w:pPr>
      <w:r w:rsidRPr="00074A32">
        <w:lastRenderedPageBreak/>
        <w:t>4. Project Graph / Scene Design</w:t>
      </w:r>
    </w:p>
    <w:tbl>
      <w:tblPr>
        <w:tblStyle w:val="TableGrid"/>
        <w:tblW w:w="0" w:type="auto"/>
        <w:tblLook w:val="04A0" w:firstRow="1" w:lastRow="0" w:firstColumn="1" w:lastColumn="0" w:noHBand="0" w:noVBand="1"/>
      </w:tblPr>
      <w:tblGrid>
        <w:gridCol w:w="4868"/>
        <w:gridCol w:w="4868"/>
      </w:tblGrid>
      <w:tr w:rsidR="004F7B79" w14:paraId="4E763173" w14:textId="77777777" w:rsidTr="004F7B79">
        <w:tc>
          <w:tcPr>
            <w:tcW w:w="5148" w:type="dxa"/>
          </w:tcPr>
          <w:p w14:paraId="3E8AF079" w14:textId="607472CC" w:rsidR="004F7B79" w:rsidRDefault="007B5E8F" w:rsidP="007B5E8F">
            <w:pPr>
              <w:spacing w:before="160" w:after="160"/>
              <w:jc w:val="center"/>
              <w:rPr>
                <w:b/>
                <w:color w:val="787878"/>
              </w:rPr>
            </w:pPr>
            <w:r>
              <w:t>(D/d) Day Mode</w:t>
            </w:r>
            <w:r w:rsidR="004F7B79" w:rsidRPr="004F7B79">
              <w:rPr>
                <w:b/>
                <w:noProof/>
                <w:color w:val="787878"/>
              </w:rPr>
              <w:drawing>
                <wp:anchor distT="0" distB="0" distL="114300" distR="114300" simplePos="0" relativeHeight="251662336" behindDoc="0" locked="0" layoutInCell="1" allowOverlap="1" wp14:anchorId="5C8B7C40" wp14:editId="24B74EFC">
                  <wp:simplePos x="0" y="0"/>
                  <wp:positionH relativeFrom="column">
                    <wp:posOffset>26035</wp:posOffset>
                  </wp:positionH>
                  <wp:positionV relativeFrom="paragraph">
                    <wp:posOffset>2540</wp:posOffset>
                  </wp:positionV>
                  <wp:extent cx="3167380" cy="1842135"/>
                  <wp:effectExtent l="0" t="0" r="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67380" cy="1842135"/>
                          </a:xfrm>
                          <a:prstGeom prst="rect">
                            <a:avLst/>
                          </a:prstGeom>
                        </pic:spPr>
                      </pic:pic>
                    </a:graphicData>
                  </a:graphic>
                  <wp14:sizeRelH relativeFrom="margin">
                    <wp14:pctWidth>0</wp14:pctWidth>
                  </wp14:sizeRelH>
                  <wp14:sizeRelV relativeFrom="margin">
                    <wp14:pctHeight>0</wp14:pctHeight>
                  </wp14:sizeRelV>
                </wp:anchor>
              </w:drawing>
            </w:r>
          </w:p>
        </w:tc>
        <w:tc>
          <w:tcPr>
            <w:tcW w:w="5148" w:type="dxa"/>
          </w:tcPr>
          <w:p w14:paraId="733835D5" w14:textId="6CEE37EC" w:rsidR="004F7B79" w:rsidRDefault="007B5E8F" w:rsidP="007B5E8F">
            <w:pPr>
              <w:spacing w:before="160" w:after="160"/>
              <w:jc w:val="center"/>
              <w:rPr>
                <w:b/>
                <w:color w:val="787878"/>
              </w:rPr>
            </w:pPr>
            <w:r>
              <w:t>(E/e) Evening Mode</w:t>
            </w:r>
            <w:r w:rsidRPr="004F7B79">
              <w:rPr>
                <w:b/>
                <w:color w:val="787878"/>
              </w:rPr>
              <w:t xml:space="preserve"> </w:t>
            </w:r>
            <w:r w:rsidR="004F7B79" w:rsidRPr="004F7B79">
              <w:rPr>
                <w:b/>
                <w:noProof/>
                <w:color w:val="787878"/>
              </w:rPr>
              <w:drawing>
                <wp:anchor distT="0" distB="0" distL="114300" distR="114300" simplePos="0" relativeHeight="251659264" behindDoc="0" locked="0" layoutInCell="1" allowOverlap="1" wp14:anchorId="4CF68FDE" wp14:editId="2C5F6DAB">
                  <wp:simplePos x="0" y="0"/>
                  <wp:positionH relativeFrom="column">
                    <wp:posOffset>-42545</wp:posOffset>
                  </wp:positionH>
                  <wp:positionV relativeFrom="paragraph">
                    <wp:posOffset>2540</wp:posOffset>
                  </wp:positionV>
                  <wp:extent cx="3155315" cy="1837055"/>
                  <wp:effectExtent l="0" t="0" r="698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5315" cy="1837055"/>
                          </a:xfrm>
                          <a:prstGeom prst="rect">
                            <a:avLst/>
                          </a:prstGeom>
                        </pic:spPr>
                      </pic:pic>
                    </a:graphicData>
                  </a:graphic>
                  <wp14:sizeRelH relativeFrom="margin">
                    <wp14:pctWidth>0</wp14:pctWidth>
                  </wp14:sizeRelH>
                  <wp14:sizeRelV relativeFrom="margin">
                    <wp14:pctHeight>0</wp14:pctHeight>
                  </wp14:sizeRelV>
                </wp:anchor>
              </w:drawing>
            </w:r>
          </w:p>
        </w:tc>
      </w:tr>
      <w:tr w:rsidR="004F7B79" w14:paraId="427FDFB1" w14:textId="77777777" w:rsidTr="004F7B79">
        <w:tc>
          <w:tcPr>
            <w:tcW w:w="5148" w:type="dxa"/>
          </w:tcPr>
          <w:p w14:paraId="2753F965" w14:textId="4DDA38E4" w:rsidR="004F7B79" w:rsidRDefault="007B5E8F">
            <w:pPr>
              <w:spacing w:before="160" w:after="160"/>
              <w:jc w:val="center"/>
              <w:rPr>
                <w:b/>
                <w:color w:val="787878"/>
              </w:rPr>
            </w:pPr>
            <w:r>
              <w:t>(N/n) Night Mode</w:t>
            </w:r>
            <w:r w:rsidRPr="004F7B79">
              <w:rPr>
                <w:b/>
                <w:color w:val="787878"/>
              </w:rPr>
              <w:t xml:space="preserve"> </w:t>
            </w:r>
            <w:r w:rsidR="004F7B79" w:rsidRPr="004F7B79">
              <w:rPr>
                <w:b/>
                <w:noProof/>
                <w:color w:val="787878"/>
              </w:rPr>
              <w:drawing>
                <wp:anchor distT="0" distB="0" distL="114300" distR="114300" simplePos="0" relativeHeight="251663360" behindDoc="0" locked="0" layoutInCell="1" allowOverlap="1" wp14:anchorId="008C4064" wp14:editId="6D8362B4">
                  <wp:simplePos x="0" y="0"/>
                  <wp:positionH relativeFrom="column">
                    <wp:posOffset>5080</wp:posOffset>
                  </wp:positionH>
                  <wp:positionV relativeFrom="paragraph">
                    <wp:posOffset>-110416</wp:posOffset>
                  </wp:positionV>
                  <wp:extent cx="3192806" cy="1862470"/>
                  <wp:effectExtent l="0" t="0" r="7620"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92806" cy="1862470"/>
                          </a:xfrm>
                          <a:prstGeom prst="rect">
                            <a:avLst/>
                          </a:prstGeom>
                        </pic:spPr>
                      </pic:pic>
                    </a:graphicData>
                  </a:graphic>
                </wp:anchor>
              </w:drawing>
            </w:r>
          </w:p>
        </w:tc>
        <w:tc>
          <w:tcPr>
            <w:tcW w:w="5148" w:type="dxa"/>
          </w:tcPr>
          <w:p w14:paraId="5B9371C1" w14:textId="221BE35F" w:rsidR="004F7B79" w:rsidRDefault="007B5E8F">
            <w:pPr>
              <w:spacing w:before="160" w:after="160"/>
              <w:jc w:val="center"/>
              <w:rPr>
                <w:b/>
                <w:color w:val="787878"/>
              </w:rPr>
            </w:pPr>
            <w:r>
              <w:t>(R/r) Rainy Mode</w:t>
            </w:r>
            <w:r w:rsidRPr="004F7B79">
              <w:rPr>
                <w:b/>
                <w:color w:val="787878"/>
              </w:rPr>
              <w:t xml:space="preserve"> </w:t>
            </w:r>
            <w:r w:rsidR="004F7B79" w:rsidRPr="004F7B79">
              <w:rPr>
                <w:b/>
                <w:noProof/>
                <w:color w:val="787878"/>
              </w:rPr>
              <w:drawing>
                <wp:anchor distT="0" distB="0" distL="114300" distR="114300" simplePos="0" relativeHeight="251667456" behindDoc="0" locked="0" layoutInCell="1" allowOverlap="1" wp14:anchorId="09ADC307" wp14:editId="11C58BF9">
                  <wp:simplePos x="0" y="0"/>
                  <wp:positionH relativeFrom="column">
                    <wp:posOffset>-41910</wp:posOffset>
                  </wp:positionH>
                  <wp:positionV relativeFrom="paragraph">
                    <wp:posOffset>-3810</wp:posOffset>
                  </wp:positionV>
                  <wp:extent cx="3198495" cy="1862455"/>
                  <wp:effectExtent l="0" t="0" r="1905"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8495" cy="1862455"/>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TableGrid"/>
        <w:tblpPr w:leftFromText="180" w:rightFromText="180" w:vertAnchor="text" w:horzAnchor="margin" w:tblpY="8"/>
        <w:tblW w:w="9866" w:type="dxa"/>
        <w:tblLook w:val="04A0" w:firstRow="1" w:lastRow="0" w:firstColumn="1" w:lastColumn="0" w:noHBand="0" w:noVBand="1"/>
      </w:tblPr>
      <w:tblGrid>
        <w:gridCol w:w="9866"/>
      </w:tblGrid>
      <w:tr w:rsidR="00426DEC" w14:paraId="0C5803EF" w14:textId="77777777" w:rsidTr="001145C3">
        <w:trPr>
          <w:trHeight w:val="2067"/>
        </w:trPr>
        <w:tc>
          <w:tcPr>
            <w:tcW w:w="9866" w:type="dxa"/>
            <w:tcMar>
              <w:top w:w="120" w:type="dxa"/>
              <w:left w:w="90" w:type="dxa"/>
              <w:bottom w:w="120" w:type="dxa"/>
              <w:right w:w="90" w:type="dxa"/>
            </w:tcMar>
            <w:vAlign w:val="center"/>
          </w:tcPr>
          <w:p w14:paraId="6347AD29" w14:textId="77777777" w:rsidR="00426DEC" w:rsidRDefault="00426DEC" w:rsidP="00426DEC">
            <w:pPr>
              <w:spacing w:after="0"/>
              <w:jc w:val="center"/>
            </w:pPr>
            <w:r w:rsidRPr="00426DEC">
              <w:rPr>
                <w:noProof/>
                <w:sz w:val="20"/>
              </w:rPr>
              <w:drawing>
                <wp:inline distT="0" distB="0" distL="0" distR="0" wp14:anchorId="131987B2" wp14:editId="3F15CD8A">
                  <wp:extent cx="6023582" cy="35066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44866" cy="3519030"/>
                          </a:xfrm>
                          <a:prstGeom prst="rect">
                            <a:avLst/>
                          </a:prstGeom>
                        </pic:spPr>
                      </pic:pic>
                    </a:graphicData>
                  </a:graphic>
                </wp:inline>
              </w:drawing>
            </w:r>
          </w:p>
          <w:p w14:paraId="04347E62" w14:textId="77777777" w:rsidR="001145C3" w:rsidRDefault="00172C48" w:rsidP="00426DEC">
            <w:pPr>
              <w:spacing w:after="0"/>
              <w:jc w:val="center"/>
            </w:pPr>
            <w:r>
              <w:t xml:space="preserve">Figure 1: Complete Scene of Two Worlds Project in Different Environmental Modes: </w:t>
            </w:r>
          </w:p>
          <w:p w14:paraId="44BFC792" w14:textId="427B0325" w:rsidR="00172C48" w:rsidRDefault="00172C48" w:rsidP="00426DEC">
            <w:pPr>
              <w:spacing w:after="0"/>
              <w:jc w:val="center"/>
            </w:pPr>
            <w:r>
              <w:t>(a) Day Mode, (b) Evening Mode, (c) Night Mode, and (d) Rain Mode.</w:t>
            </w:r>
          </w:p>
        </w:tc>
      </w:tr>
    </w:tbl>
    <w:p w14:paraId="6479F0D9" w14:textId="77777777" w:rsidR="004676DC" w:rsidRDefault="004676DC" w:rsidP="002E6AD2">
      <w:pPr>
        <w:spacing w:before="100" w:beforeAutospacing="1" w:after="100" w:afterAutospacing="1" w:line="240" w:lineRule="auto"/>
        <w:rPr>
          <w:rFonts w:cs="Times New Roman"/>
          <w:sz w:val="24"/>
          <w:szCs w:val="24"/>
        </w:rPr>
      </w:pPr>
    </w:p>
    <w:p w14:paraId="20623772" w14:textId="3519A0F4" w:rsidR="00842544" w:rsidRPr="004676DC" w:rsidRDefault="002E6AD2" w:rsidP="004676DC">
      <w:pPr>
        <w:spacing w:before="100" w:beforeAutospacing="1" w:after="100" w:afterAutospacing="1" w:line="240" w:lineRule="auto"/>
        <w:rPr>
          <w:rFonts w:cs="Times New Roman"/>
          <w:sz w:val="24"/>
          <w:szCs w:val="24"/>
        </w:rPr>
      </w:pPr>
      <w:r w:rsidRPr="002E6AD2">
        <w:rPr>
          <w:rFonts w:cs="Times New Roman"/>
          <w:sz w:val="24"/>
          <w:szCs w:val="24"/>
        </w:rPr>
        <w:lastRenderedPageBreak/>
        <w:t xml:space="preserve">Figure 1 presents the complete scene of the </w:t>
      </w:r>
      <w:r w:rsidRPr="002E6AD2">
        <w:rPr>
          <w:rFonts w:cs="Times New Roman"/>
          <w:b/>
          <w:bCs/>
          <w:sz w:val="24"/>
          <w:szCs w:val="24"/>
        </w:rPr>
        <w:t>Two Worlds</w:t>
      </w:r>
      <w:r w:rsidRPr="002E6AD2">
        <w:rPr>
          <w:rFonts w:cs="Times New Roman"/>
          <w:sz w:val="24"/>
          <w:szCs w:val="24"/>
        </w:rPr>
        <w:t xml:space="preserve"> project in four environmental modes: Day, Evening, Night, and Rain. Each mode shows the scene under a different environmental condition. The modern smart city is shown on the left side, while the traditional village is on the right. Both sides are connected visually by the bridge, road, and river area.</w:t>
      </w:r>
    </w:p>
    <w:p w14:paraId="5E23E22C" w14:textId="3E7B163B" w:rsidR="00842544" w:rsidRDefault="008E659B">
      <w:pPr>
        <w:pStyle w:val="Heading2"/>
        <w:rPr>
          <w:rFonts w:ascii="Times New Roman" w:eastAsia="Times New Roman" w:hAnsi="Times New Roman"/>
        </w:rPr>
      </w:pPr>
      <w:r>
        <w:rPr>
          <w:rFonts w:ascii="Times New Roman" w:eastAsia="Times New Roman" w:hAnsi="Times New Roman"/>
        </w:rPr>
        <w:t>4.1 Coordinate / Transformation Notes</w:t>
      </w:r>
    </w:p>
    <w:p w14:paraId="1310B5DF" w14:textId="2AC33F37" w:rsidR="00074A32" w:rsidRPr="00074A32" w:rsidRDefault="00074A32" w:rsidP="00074A32">
      <w:r>
        <w:rPr>
          <w:noProof/>
        </w:rPr>
        <w:drawing>
          <wp:inline distT="0" distB="0" distL="0" distR="0" wp14:anchorId="1F5CE9D1" wp14:editId="2B4CC7A2">
            <wp:extent cx="6188710" cy="346583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stretch>
                      <a:fillRect/>
                    </a:stretch>
                  </pic:blipFill>
                  <pic:spPr>
                    <a:xfrm>
                      <a:off x="0" y="0"/>
                      <a:ext cx="6188710" cy="3465830"/>
                    </a:xfrm>
                    <a:prstGeom prst="rect">
                      <a:avLst/>
                    </a:prstGeom>
                  </pic:spPr>
                </pic:pic>
              </a:graphicData>
            </a:graphic>
          </wp:inline>
        </w:drawing>
      </w:r>
    </w:p>
    <w:p w14:paraId="3D956D63" w14:textId="77777777" w:rsidR="00503A38" w:rsidRPr="00503A38" w:rsidRDefault="00503A38" w:rsidP="00503A38">
      <w:pPr>
        <w:spacing w:before="100" w:beforeAutospacing="1" w:after="100" w:afterAutospacing="1" w:line="240" w:lineRule="auto"/>
        <w:rPr>
          <w:rFonts w:cs="Times New Roman"/>
          <w:sz w:val="24"/>
          <w:szCs w:val="24"/>
        </w:rPr>
      </w:pPr>
      <w:r w:rsidRPr="00503A38">
        <w:rPr>
          <w:rFonts w:cs="Times New Roman"/>
          <w:sz w:val="24"/>
          <w:szCs w:val="24"/>
        </w:rPr>
        <w:t xml:space="preserve">The project follows a 2D coordinate system using </w:t>
      </w:r>
      <w:r w:rsidRPr="00503A38">
        <w:rPr>
          <w:rFonts w:ascii="Courier New" w:hAnsi="Courier New" w:cs="Courier New"/>
          <w:sz w:val="20"/>
          <w:szCs w:val="20"/>
        </w:rPr>
        <w:t>gluOrtho2D(0, 1600, -200, 700)</w:t>
      </w:r>
      <w:r w:rsidRPr="00503A38">
        <w:rPr>
          <w:rFonts w:cs="Times New Roman"/>
          <w:sz w:val="24"/>
          <w:szCs w:val="24"/>
        </w:rPr>
        <w:t>, and the application window is 1600 × 900 pixels. Most of the city objects are placed on the left side, while the village objects are on the right. The bridge and road connect these two parts, and the river goes across the lower area of the scene.</w:t>
      </w:r>
    </w:p>
    <w:p w14:paraId="289251B9" w14:textId="77777777" w:rsidR="00503A38" w:rsidRPr="00503A38" w:rsidRDefault="00503A38" w:rsidP="00503A38">
      <w:pPr>
        <w:spacing w:before="100" w:beforeAutospacing="1" w:after="100" w:afterAutospacing="1" w:line="240" w:lineRule="auto"/>
        <w:rPr>
          <w:rFonts w:cs="Times New Roman"/>
          <w:sz w:val="24"/>
          <w:szCs w:val="24"/>
        </w:rPr>
      </w:pPr>
      <w:r w:rsidRPr="00503A38">
        <w:rPr>
          <w:rFonts w:cs="Times New Roman"/>
          <w:sz w:val="24"/>
          <w:szCs w:val="24"/>
        </w:rPr>
        <w:t>We used different transformations for movement and animation. Translation is used to move cars, buses, boats, birds, cows, pedestrians, and the airplane. Rotation is used for the blades of the windmill. Scaling helps us draw similar objects in different sizes and positions. GLUT timer functions continuously update the objects that have animation.</w:t>
      </w:r>
    </w:p>
    <w:p w14:paraId="6420B19F" w14:textId="2EED7C54" w:rsidR="00842544" w:rsidRDefault="008E659B" w:rsidP="00F579B5">
      <w:pPr>
        <w:pStyle w:val="Heading1"/>
      </w:pPr>
      <w:r>
        <w:rPr>
          <w:rFonts w:ascii="Times New Roman" w:eastAsia="Times New Roman" w:hAnsi="Times New Roman"/>
        </w:rPr>
        <w:t>5. List of Objects and Object IDs</w:t>
      </w:r>
    </w:p>
    <w:tbl>
      <w:tblPr>
        <w:tblStyle w:val="TableGrid"/>
        <w:tblW w:w="0" w:type="auto"/>
        <w:jc w:val="center"/>
        <w:tblLook w:val="04A0" w:firstRow="1" w:lastRow="0" w:firstColumn="1" w:lastColumn="0" w:noHBand="0" w:noVBand="1"/>
      </w:tblPr>
      <w:tblGrid>
        <w:gridCol w:w="785"/>
        <w:gridCol w:w="1861"/>
        <w:gridCol w:w="1735"/>
        <w:gridCol w:w="5355"/>
      </w:tblGrid>
      <w:tr w:rsidR="00842544" w14:paraId="0F715E8C" w14:textId="77777777" w:rsidTr="002D52D1">
        <w:trPr>
          <w:tblHeader/>
          <w:jc w:val="center"/>
        </w:trPr>
        <w:tc>
          <w:tcPr>
            <w:tcW w:w="810" w:type="dxa"/>
            <w:shd w:val="clear" w:color="auto" w:fill="D9EAF7"/>
            <w:tcMar>
              <w:top w:w="80" w:type="dxa"/>
              <w:left w:w="90" w:type="dxa"/>
              <w:bottom w:w="80" w:type="dxa"/>
              <w:right w:w="90" w:type="dxa"/>
            </w:tcMar>
            <w:vAlign w:val="center"/>
          </w:tcPr>
          <w:p w14:paraId="554AFC40" w14:textId="77777777" w:rsidR="00842544" w:rsidRDefault="008E659B" w:rsidP="002D52D1">
            <w:pPr>
              <w:spacing w:after="0"/>
              <w:jc w:val="center"/>
            </w:pPr>
            <w:r>
              <w:rPr>
                <w:b/>
                <w:sz w:val="19"/>
              </w:rPr>
              <w:t>SL#</w:t>
            </w:r>
          </w:p>
        </w:tc>
        <w:tc>
          <w:tcPr>
            <w:tcW w:w="1861" w:type="dxa"/>
            <w:shd w:val="clear" w:color="auto" w:fill="D9EAF7"/>
            <w:tcMar>
              <w:top w:w="80" w:type="dxa"/>
              <w:left w:w="90" w:type="dxa"/>
              <w:bottom w:w="80" w:type="dxa"/>
              <w:right w:w="90" w:type="dxa"/>
            </w:tcMar>
            <w:vAlign w:val="center"/>
          </w:tcPr>
          <w:p w14:paraId="38BBF4C6" w14:textId="77777777" w:rsidR="00842544" w:rsidRDefault="008E659B" w:rsidP="002D52D1">
            <w:pPr>
              <w:spacing w:after="0"/>
              <w:jc w:val="center"/>
            </w:pPr>
            <w:r>
              <w:rPr>
                <w:b/>
                <w:sz w:val="19"/>
              </w:rPr>
              <w:t>Object ID</w:t>
            </w:r>
          </w:p>
        </w:tc>
        <w:tc>
          <w:tcPr>
            <w:tcW w:w="1770" w:type="dxa"/>
            <w:shd w:val="clear" w:color="auto" w:fill="D9EAF7"/>
            <w:tcMar>
              <w:top w:w="80" w:type="dxa"/>
              <w:left w:w="90" w:type="dxa"/>
              <w:bottom w:w="80" w:type="dxa"/>
              <w:right w:w="90" w:type="dxa"/>
            </w:tcMar>
            <w:vAlign w:val="center"/>
          </w:tcPr>
          <w:p w14:paraId="1DAA1B63" w14:textId="77777777" w:rsidR="00842544" w:rsidRDefault="008E659B" w:rsidP="002D52D1">
            <w:pPr>
              <w:spacing w:after="0"/>
              <w:jc w:val="center"/>
            </w:pPr>
            <w:r>
              <w:rPr>
                <w:b/>
                <w:sz w:val="19"/>
              </w:rPr>
              <w:t>Object Name</w:t>
            </w:r>
          </w:p>
        </w:tc>
        <w:tc>
          <w:tcPr>
            <w:tcW w:w="5700" w:type="dxa"/>
            <w:shd w:val="clear" w:color="auto" w:fill="D9EAF7"/>
            <w:tcMar>
              <w:top w:w="80" w:type="dxa"/>
              <w:left w:w="90" w:type="dxa"/>
              <w:bottom w:w="80" w:type="dxa"/>
              <w:right w:w="90" w:type="dxa"/>
            </w:tcMar>
            <w:vAlign w:val="center"/>
          </w:tcPr>
          <w:p w14:paraId="21E95512" w14:textId="77777777" w:rsidR="00842544" w:rsidRDefault="008E659B" w:rsidP="002D52D1">
            <w:pPr>
              <w:spacing w:after="0"/>
              <w:jc w:val="center"/>
            </w:pPr>
            <w:r>
              <w:rPr>
                <w:b/>
                <w:sz w:val="19"/>
              </w:rPr>
              <w:t>Description / Role</w:t>
            </w:r>
          </w:p>
        </w:tc>
      </w:tr>
      <w:tr w:rsidR="00B50945" w14:paraId="6F87B454" w14:textId="77777777" w:rsidTr="002D52D1">
        <w:trPr>
          <w:jc w:val="center"/>
        </w:trPr>
        <w:tc>
          <w:tcPr>
            <w:tcW w:w="810" w:type="dxa"/>
            <w:tcMar>
              <w:top w:w="80" w:type="dxa"/>
              <w:left w:w="90" w:type="dxa"/>
              <w:bottom w:w="80" w:type="dxa"/>
              <w:right w:w="90" w:type="dxa"/>
            </w:tcMar>
            <w:vAlign w:val="center"/>
          </w:tcPr>
          <w:p w14:paraId="0B44CD85" w14:textId="53151C1C" w:rsidR="00B50945" w:rsidRDefault="00B50945" w:rsidP="002D52D1">
            <w:pPr>
              <w:spacing w:after="0"/>
              <w:jc w:val="center"/>
            </w:pPr>
            <w:r w:rsidRPr="0096662B">
              <w:rPr>
                <w:rFonts w:cs="Times New Roman"/>
                <w:sz w:val="24"/>
              </w:rPr>
              <w:t>1</w:t>
            </w:r>
          </w:p>
        </w:tc>
        <w:tc>
          <w:tcPr>
            <w:tcW w:w="1861" w:type="dxa"/>
            <w:tcMar>
              <w:top w:w="80" w:type="dxa"/>
              <w:left w:w="90" w:type="dxa"/>
              <w:bottom w:w="80" w:type="dxa"/>
              <w:right w:w="90" w:type="dxa"/>
            </w:tcMar>
            <w:vAlign w:val="center"/>
          </w:tcPr>
          <w:p w14:paraId="698D24AE" w14:textId="6BE4512F" w:rsidR="00B50945" w:rsidRDefault="00B50945" w:rsidP="002D52D1">
            <w:pPr>
              <w:spacing w:after="0"/>
              <w:jc w:val="center"/>
            </w:pPr>
            <w:r w:rsidRPr="0096662B">
              <w:rPr>
                <w:rFonts w:ascii="Courier New" w:hAnsi="Courier New" w:cs="Courier New"/>
                <w:sz w:val="20"/>
                <w:szCs w:val="20"/>
              </w:rPr>
              <w:t>OBJ_BASE_01</w:t>
            </w:r>
          </w:p>
        </w:tc>
        <w:tc>
          <w:tcPr>
            <w:tcW w:w="1770" w:type="dxa"/>
            <w:tcMar>
              <w:top w:w="80" w:type="dxa"/>
              <w:left w:w="90" w:type="dxa"/>
              <w:bottom w:w="80" w:type="dxa"/>
              <w:right w:w="90" w:type="dxa"/>
            </w:tcMar>
            <w:vAlign w:val="center"/>
          </w:tcPr>
          <w:p w14:paraId="66C51E58" w14:textId="310B714F" w:rsidR="00B50945" w:rsidRDefault="00B50945" w:rsidP="002D52D1">
            <w:pPr>
              <w:spacing w:after="0"/>
              <w:jc w:val="center"/>
            </w:pPr>
            <w:r w:rsidRPr="0096662B">
              <w:rPr>
                <w:rFonts w:cs="Times New Roman"/>
                <w:sz w:val="24"/>
              </w:rPr>
              <w:t>Sky</w:t>
            </w:r>
          </w:p>
        </w:tc>
        <w:tc>
          <w:tcPr>
            <w:tcW w:w="5700" w:type="dxa"/>
            <w:tcMar>
              <w:top w:w="80" w:type="dxa"/>
              <w:left w:w="90" w:type="dxa"/>
              <w:bottom w:w="80" w:type="dxa"/>
              <w:right w:w="90" w:type="dxa"/>
            </w:tcMar>
            <w:vAlign w:val="center"/>
          </w:tcPr>
          <w:p w14:paraId="332A0ED4" w14:textId="1F06B9A5" w:rsidR="00B50945" w:rsidRDefault="00B50945" w:rsidP="002D52D1">
            <w:pPr>
              <w:spacing w:after="0"/>
              <w:jc w:val="center"/>
            </w:pPr>
            <w:r w:rsidRPr="0096662B">
              <w:rPr>
                <w:rFonts w:cs="Times New Roman"/>
                <w:sz w:val="24"/>
              </w:rPr>
              <w:t>Shows the background sky of the whole scene.</w:t>
            </w:r>
          </w:p>
        </w:tc>
      </w:tr>
      <w:tr w:rsidR="00B50945" w14:paraId="5729B39B" w14:textId="77777777" w:rsidTr="002D52D1">
        <w:trPr>
          <w:jc w:val="center"/>
        </w:trPr>
        <w:tc>
          <w:tcPr>
            <w:tcW w:w="810" w:type="dxa"/>
            <w:tcMar>
              <w:top w:w="80" w:type="dxa"/>
              <w:left w:w="90" w:type="dxa"/>
              <w:bottom w:w="80" w:type="dxa"/>
              <w:right w:w="90" w:type="dxa"/>
            </w:tcMar>
            <w:vAlign w:val="center"/>
          </w:tcPr>
          <w:p w14:paraId="441DE823" w14:textId="600CAF87" w:rsidR="00B50945" w:rsidRDefault="00B50945" w:rsidP="002D52D1">
            <w:pPr>
              <w:spacing w:after="0"/>
              <w:jc w:val="center"/>
            </w:pPr>
            <w:r w:rsidRPr="0096662B">
              <w:rPr>
                <w:rFonts w:cs="Times New Roman"/>
                <w:sz w:val="24"/>
              </w:rPr>
              <w:t>2</w:t>
            </w:r>
          </w:p>
        </w:tc>
        <w:tc>
          <w:tcPr>
            <w:tcW w:w="1861" w:type="dxa"/>
            <w:tcMar>
              <w:top w:w="80" w:type="dxa"/>
              <w:left w:w="90" w:type="dxa"/>
              <w:bottom w:w="80" w:type="dxa"/>
              <w:right w:w="90" w:type="dxa"/>
            </w:tcMar>
            <w:vAlign w:val="center"/>
          </w:tcPr>
          <w:p w14:paraId="4A5F56AA" w14:textId="61B6BDE9" w:rsidR="00B50945" w:rsidRDefault="00B50945" w:rsidP="002D52D1">
            <w:pPr>
              <w:spacing w:after="0"/>
              <w:jc w:val="center"/>
            </w:pPr>
            <w:r w:rsidRPr="0096662B">
              <w:rPr>
                <w:rFonts w:ascii="Courier New" w:hAnsi="Courier New" w:cs="Courier New"/>
                <w:sz w:val="20"/>
                <w:szCs w:val="20"/>
              </w:rPr>
              <w:t>OBJ_BASE_02</w:t>
            </w:r>
          </w:p>
        </w:tc>
        <w:tc>
          <w:tcPr>
            <w:tcW w:w="1770" w:type="dxa"/>
            <w:tcMar>
              <w:top w:w="80" w:type="dxa"/>
              <w:left w:w="90" w:type="dxa"/>
              <w:bottom w:w="80" w:type="dxa"/>
              <w:right w:w="90" w:type="dxa"/>
            </w:tcMar>
            <w:vAlign w:val="center"/>
          </w:tcPr>
          <w:p w14:paraId="468C8A54" w14:textId="3AA074C1" w:rsidR="00B50945" w:rsidRDefault="00B50945" w:rsidP="002D52D1">
            <w:pPr>
              <w:spacing w:after="0"/>
              <w:jc w:val="center"/>
            </w:pPr>
            <w:r w:rsidRPr="0096662B">
              <w:rPr>
                <w:rFonts w:cs="Times New Roman"/>
                <w:sz w:val="24"/>
              </w:rPr>
              <w:t>Ground</w:t>
            </w:r>
          </w:p>
        </w:tc>
        <w:tc>
          <w:tcPr>
            <w:tcW w:w="5700" w:type="dxa"/>
            <w:tcMar>
              <w:top w:w="80" w:type="dxa"/>
              <w:left w:w="90" w:type="dxa"/>
              <w:bottom w:w="80" w:type="dxa"/>
              <w:right w:w="90" w:type="dxa"/>
            </w:tcMar>
            <w:vAlign w:val="center"/>
          </w:tcPr>
          <w:p w14:paraId="18A398CD" w14:textId="38ABD32D" w:rsidR="00B50945" w:rsidRDefault="00B50945" w:rsidP="002D52D1">
            <w:pPr>
              <w:spacing w:after="0"/>
              <w:jc w:val="center"/>
            </w:pPr>
            <w:r w:rsidRPr="0096662B">
              <w:rPr>
                <w:rFonts w:cs="Times New Roman"/>
                <w:sz w:val="24"/>
              </w:rPr>
              <w:t>Shows the main ground area of the environment.</w:t>
            </w:r>
          </w:p>
        </w:tc>
      </w:tr>
      <w:tr w:rsidR="00B50945" w14:paraId="3D82A433" w14:textId="77777777" w:rsidTr="002D52D1">
        <w:trPr>
          <w:jc w:val="center"/>
        </w:trPr>
        <w:tc>
          <w:tcPr>
            <w:tcW w:w="810" w:type="dxa"/>
            <w:tcMar>
              <w:top w:w="80" w:type="dxa"/>
              <w:left w:w="90" w:type="dxa"/>
              <w:bottom w:w="80" w:type="dxa"/>
              <w:right w:w="90" w:type="dxa"/>
            </w:tcMar>
            <w:vAlign w:val="center"/>
          </w:tcPr>
          <w:p w14:paraId="75DC37EB" w14:textId="32D12EA1" w:rsidR="00B50945" w:rsidRDefault="00B50945" w:rsidP="002D52D1">
            <w:pPr>
              <w:spacing w:after="0"/>
              <w:jc w:val="center"/>
            </w:pPr>
            <w:r w:rsidRPr="0096662B">
              <w:rPr>
                <w:rFonts w:cs="Times New Roman"/>
                <w:sz w:val="24"/>
              </w:rPr>
              <w:t>3</w:t>
            </w:r>
          </w:p>
        </w:tc>
        <w:tc>
          <w:tcPr>
            <w:tcW w:w="1861" w:type="dxa"/>
            <w:tcMar>
              <w:top w:w="80" w:type="dxa"/>
              <w:left w:w="90" w:type="dxa"/>
              <w:bottom w:w="80" w:type="dxa"/>
              <w:right w:w="90" w:type="dxa"/>
            </w:tcMar>
            <w:vAlign w:val="center"/>
          </w:tcPr>
          <w:p w14:paraId="1C5A20D1" w14:textId="1DF6A2B1" w:rsidR="00B50945" w:rsidRDefault="00B50945" w:rsidP="002D52D1">
            <w:pPr>
              <w:spacing w:after="0"/>
              <w:jc w:val="center"/>
            </w:pPr>
            <w:r w:rsidRPr="0096662B">
              <w:rPr>
                <w:rFonts w:ascii="Courier New" w:hAnsi="Courier New" w:cs="Courier New"/>
                <w:sz w:val="20"/>
                <w:szCs w:val="20"/>
              </w:rPr>
              <w:t>OBJ_BASE_03</w:t>
            </w:r>
          </w:p>
        </w:tc>
        <w:tc>
          <w:tcPr>
            <w:tcW w:w="1770" w:type="dxa"/>
            <w:tcMar>
              <w:top w:w="80" w:type="dxa"/>
              <w:left w:w="90" w:type="dxa"/>
              <w:bottom w:w="80" w:type="dxa"/>
              <w:right w:w="90" w:type="dxa"/>
            </w:tcMar>
            <w:vAlign w:val="center"/>
          </w:tcPr>
          <w:p w14:paraId="48A9C1E0" w14:textId="19CC2FBA" w:rsidR="00B50945" w:rsidRDefault="00B50945" w:rsidP="002D52D1">
            <w:pPr>
              <w:spacing w:after="0"/>
              <w:jc w:val="center"/>
            </w:pPr>
            <w:r w:rsidRPr="0096662B">
              <w:rPr>
                <w:rFonts w:cs="Times New Roman"/>
                <w:sz w:val="24"/>
              </w:rPr>
              <w:t>Sun</w:t>
            </w:r>
          </w:p>
        </w:tc>
        <w:tc>
          <w:tcPr>
            <w:tcW w:w="5700" w:type="dxa"/>
            <w:tcMar>
              <w:top w:w="80" w:type="dxa"/>
              <w:left w:w="90" w:type="dxa"/>
              <w:bottom w:w="80" w:type="dxa"/>
              <w:right w:w="90" w:type="dxa"/>
            </w:tcMar>
            <w:vAlign w:val="center"/>
          </w:tcPr>
          <w:p w14:paraId="337F80F2" w14:textId="494FBABA" w:rsidR="00B50945" w:rsidRDefault="00B50945" w:rsidP="002D52D1">
            <w:pPr>
              <w:spacing w:after="0"/>
              <w:jc w:val="center"/>
            </w:pPr>
            <w:r w:rsidRPr="0096662B">
              <w:rPr>
                <w:rFonts w:cs="Times New Roman"/>
                <w:sz w:val="24"/>
              </w:rPr>
              <w:t>Shows the sun in the day environment.</w:t>
            </w:r>
          </w:p>
        </w:tc>
      </w:tr>
      <w:tr w:rsidR="00B50945" w14:paraId="47AA36A2" w14:textId="77777777" w:rsidTr="002D52D1">
        <w:trPr>
          <w:jc w:val="center"/>
        </w:trPr>
        <w:tc>
          <w:tcPr>
            <w:tcW w:w="810" w:type="dxa"/>
            <w:tcMar>
              <w:top w:w="80" w:type="dxa"/>
              <w:left w:w="90" w:type="dxa"/>
              <w:bottom w:w="80" w:type="dxa"/>
              <w:right w:w="90" w:type="dxa"/>
            </w:tcMar>
            <w:vAlign w:val="center"/>
          </w:tcPr>
          <w:p w14:paraId="57E1FBA9" w14:textId="12BB4857" w:rsidR="00B50945" w:rsidRDefault="00B50945" w:rsidP="002D52D1">
            <w:pPr>
              <w:spacing w:after="0"/>
              <w:jc w:val="center"/>
            </w:pPr>
            <w:r w:rsidRPr="0096662B">
              <w:rPr>
                <w:rFonts w:cs="Times New Roman"/>
                <w:sz w:val="24"/>
              </w:rPr>
              <w:t>4</w:t>
            </w:r>
          </w:p>
        </w:tc>
        <w:tc>
          <w:tcPr>
            <w:tcW w:w="1861" w:type="dxa"/>
            <w:tcMar>
              <w:top w:w="80" w:type="dxa"/>
              <w:left w:w="90" w:type="dxa"/>
              <w:bottom w:w="80" w:type="dxa"/>
              <w:right w:w="90" w:type="dxa"/>
            </w:tcMar>
            <w:vAlign w:val="center"/>
          </w:tcPr>
          <w:p w14:paraId="13807902" w14:textId="35D2F21F" w:rsidR="00B50945" w:rsidRDefault="00B50945" w:rsidP="002D52D1">
            <w:pPr>
              <w:spacing w:after="0"/>
              <w:jc w:val="center"/>
            </w:pPr>
            <w:r w:rsidRPr="0096662B">
              <w:rPr>
                <w:rFonts w:ascii="Courier New" w:hAnsi="Courier New" w:cs="Courier New"/>
                <w:sz w:val="20"/>
                <w:szCs w:val="20"/>
              </w:rPr>
              <w:t>OBJ_BASE_04</w:t>
            </w:r>
          </w:p>
        </w:tc>
        <w:tc>
          <w:tcPr>
            <w:tcW w:w="1770" w:type="dxa"/>
            <w:tcMar>
              <w:top w:w="80" w:type="dxa"/>
              <w:left w:w="90" w:type="dxa"/>
              <w:bottom w:w="80" w:type="dxa"/>
              <w:right w:w="90" w:type="dxa"/>
            </w:tcMar>
            <w:vAlign w:val="center"/>
          </w:tcPr>
          <w:p w14:paraId="42AF09CF" w14:textId="789F51CB" w:rsidR="00B50945" w:rsidRDefault="00B50945" w:rsidP="002D52D1">
            <w:pPr>
              <w:spacing w:after="0"/>
              <w:jc w:val="center"/>
            </w:pPr>
            <w:r w:rsidRPr="0096662B">
              <w:rPr>
                <w:rFonts w:cs="Times New Roman"/>
                <w:sz w:val="24"/>
              </w:rPr>
              <w:t>Cloud</w:t>
            </w:r>
          </w:p>
        </w:tc>
        <w:tc>
          <w:tcPr>
            <w:tcW w:w="5700" w:type="dxa"/>
            <w:tcMar>
              <w:top w:w="80" w:type="dxa"/>
              <w:left w:w="90" w:type="dxa"/>
              <w:bottom w:w="80" w:type="dxa"/>
              <w:right w:w="90" w:type="dxa"/>
            </w:tcMar>
            <w:vAlign w:val="center"/>
          </w:tcPr>
          <w:p w14:paraId="501819FF" w14:textId="1311E457" w:rsidR="00B50945" w:rsidRDefault="00B50945" w:rsidP="002D52D1">
            <w:pPr>
              <w:spacing w:after="0"/>
              <w:jc w:val="center"/>
            </w:pPr>
            <w:r w:rsidRPr="0096662B">
              <w:rPr>
                <w:rFonts w:cs="Times New Roman"/>
                <w:sz w:val="24"/>
              </w:rPr>
              <w:t>Shows the clouds moving across the sky.</w:t>
            </w:r>
          </w:p>
        </w:tc>
      </w:tr>
      <w:tr w:rsidR="00B50945" w14:paraId="5FCC1886" w14:textId="77777777" w:rsidTr="002D52D1">
        <w:trPr>
          <w:jc w:val="center"/>
        </w:trPr>
        <w:tc>
          <w:tcPr>
            <w:tcW w:w="810" w:type="dxa"/>
            <w:tcMar>
              <w:top w:w="80" w:type="dxa"/>
              <w:left w:w="90" w:type="dxa"/>
              <w:bottom w:w="80" w:type="dxa"/>
              <w:right w:w="90" w:type="dxa"/>
            </w:tcMar>
            <w:vAlign w:val="center"/>
          </w:tcPr>
          <w:p w14:paraId="67FECD60" w14:textId="3071A05E" w:rsidR="00B50945" w:rsidRDefault="00B50945" w:rsidP="002D52D1">
            <w:pPr>
              <w:spacing w:after="0"/>
              <w:jc w:val="center"/>
            </w:pPr>
            <w:r w:rsidRPr="0096662B">
              <w:rPr>
                <w:rFonts w:cs="Times New Roman"/>
                <w:sz w:val="24"/>
              </w:rPr>
              <w:t>5</w:t>
            </w:r>
          </w:p>
        </w:tc>
        <w:tc>
          <w:tcPr>
            <w:tcW w:w="1861" w:type="dxa"/>
            <w:tcMar>
              <w:top w:w="80" w:type="dxa"/>
              <w:left w:w="90" w:type="dxa"/>
              <w:bottom w:w="80" w:type="dxa"/>
              <w:right w:w="90" w:type="dxa"/>
            </w:tcMar>
            <w:vAlign w:val="center"/>
          </w:tcPr>
          <w:p w14:paraId="3519C4A0" w14:textId="122209EC" w:rsidR="00B50945" w:rsidRDefault="00B50945" w:rsidP="002D52D1">
            <w:pPr>
              <w:spacing w:after="0"/>
              <w:jc w:val="center"/>
            </w:pPr>
            <w:r w:rsidRPr="0096662B">
              <w:rPr>
                <w:rFonts w:ascii="Courier New" w:hAnsi="Courier New" w:cs="Courier New"/>
                <w:sz w:val="20"/>
                <w:szCs w:val="20"/>
              </w:rPr>
              <w:t>OBJ_CITY_01</w:t>
            </w:r>
          </w:p>
        </w:tc>
        <w:tc>
          <w:tcPr>
            <w:tcW w:w="1770" w:type="dxa"/>
            <w:tcMar>
              <w:top w:w="80" w:type="dxa"/>
              <w:left w:w="90" w:type="dxa"/>
              <w:bottom w:w="80" w:type="dxa"/>
              <w:right w:w="90" w:type="dxa"/>
            </w:tcMar>
            <w:vAlign w:val="center"/>
          </w:tcPr>
          <w:p w14:paraId="3899056B" w14:textId="3EE3590F" w:rsidR="00B50945" w:rsidRDefault="00B50945" w:rsidP="002D52D1">
            <w:pPr>
              <w:spacing w:after="0"/>
              <w:jc w:val="center"/>
            </w:pPr>
            <w:r w:rsidRPr="0096662B">
              <w:rPr>
                <w:rFonts w:cs="Times New Roman"/>
                <w:sz w:val="24"/>
              </w:rPr>
              <w:t>City Base</w:t>
            </w:r>
          </w:p>
        </w:tc>
        <w:tc>
          <w:tcPr>
            <w:tcW w:w="5700" w:type="dxa"/>
            <w:tcMar>
              <w:top w:w="80" w:type="dxa"/>
              <w:left w:w="90" w:type="dxa"/>
              <w:bottom w:w="80" w:type="dxa"/>
              <w:right w:w="90" w:type="dxa"/>
            </w:tcMar>
            <w:vAlign w:val="center"/>
          </w:tcPr>
          <w:p w14:paraId="6171A4CC" w14:textId="32DC6260" w:rsidR="00B50945" w:rsidRDefault="00B50945" w:rsidP="002D52D1">
            <w:pPr>
              <w:spacing w:after="0"/>
              <w:jc w:val="center"/>
            </w:pPr>
            <w:r w:rsidRPr="0096662B">
              <w:rPr>
                <w:rFonts w:cs="Times New Roman"/>
                <w:sz w:val="24"/>
              </w:rPr>
              <w:t>Shows the main base area of the smart city.</w:t>
            </w:r>
          </w:p>
        </w:tc>
      </w:tr>
      <w:tr w:rsidR="00B50945" w14:paraId="4A5E1648" w14:textId="77777777" w:rsidTr="002D52D1">
        <w:trPr>
          <w:jc w:val="center"/>
        </w:trPr>
        <w:tc>
          <w:tcPr>
            <w:tcW w:w="810" w:type="dxa"/>
            <w:tcMar>
              <w:top w:w="80" w:type="dxa"/>
              <w:left w:w="90" w:type="dxa"/>
              <w:bottom w:w="80" w:type="dxa"/>
              <w:right w:w="90" w:type="dxa"/>
            </w:tcMar>
            <w:vAlign w:val="center"/>
          </w:tcPr>
          <w:p w14:paraId="33D5B488" w14:textId="4BB6D31E" w:rsidR="00B50945" w:rsidRDefault="00B50945" w:rsidP="002D52D1">
            <w:pPr>
              <w:spacing w:after="0"/>
              <w:jc w:val="center"/>
            </w:pPr>
            <w:r w:rsidRPr="0096662B">
              <w:rPr>
                <w:rFonts w:cs="Times New Roman"/>
                <w:sz w:val="24"/>
              </w:rPr>
              <w:t>6</w:t>
            </w:r>
          </w:p>
        </w:tc>
        <w:tc>
          <w:tcPr>
            <w:tcW w:w="1861" w:type="dxa"/>
            <w:tcMar>
              <w:top w:w="80" w:type="dxa"/>
              <w:left w:w="90" w:type="dxa"/>
              <w:bottom w:w="80" w:type="dxa"/>
              <w:right w:w="90" w:type="dxa"/>
            </w:tcMar>
            <w:vAlign w:val="center"/>
          </w:tcPr>
          <w:p w14:paraId="287B95CE" w14:textId="3FCE025C" w:rsidR="00B50945" w:rsidRDefault="00B50945" w:rsidP="002D52D1">
            <w:pPr>
              <w:spacing w:after="0"/>
              <w:jc w:val="center"/>
            </w:pPr>
            <w:r w:rsidRPr="0096662B">
              <w:rPr>
                <w:rFonts w:ascii="Courier New" w:hAnsi="Courier New" w:cs="Courier New"/>
                <w:sz w:val="20"/>
                <w:szCs w:val="20"/>
              </w:rPr>
              <w:t>OBJ_CITY_02</w:t>
            </w:r>
          </w:p>
        </w:tc>
        <w:tc>
          <w:tcPr>
            <w:tcW w:w="1770" w:type="dxa"/>
            <w:tcMar>
              <w:top w:w="80" w:type="dxa"/>
              <w:left w:w="90" w:type="dxa"/>
              <w:bottom w:w="80" w:type="dxa"/>
              <w:right w:w="90" w:type="dxa"/>
            </w:tcMar>
            <w:vAlign w:val="center"/>
          </w:tcPr>
          <w:p w14:paraId="282ED5DB" w14:textId="5D3D62CE" w:rsidR="00B50945" w:rsidRDefault="00B50945" w:rsidP="002D52D1">
            <w:pPr>
              <w:spacing w:after="0"/>
              <w:jc w:val="center"/>
            </w:pPr>
            <w:r w:rsidRPr="0096662B">
              <w:rPr>
                <w:rFonts w:cs="Times New Roman"/>
                <w:sz w:val="24"/>
              </w:rPr>
              <w:t>City Highway</w:t>
            </w:r>
          </w:p>
        </w:tc>
        <w:tc>
          <w:tcPr>
            <w:tcW w:w="5700" w:type="dxa"/>
            <w:tcMar>
              <w:top w:w="80" w:type="dxa"/>
              <w:left w:w="90" w:type="dxa"/>
              <w:bottom w:w="80" w:type="dxa"/>
              <w:right w:w="90" w:type="dxa"/>
            </w:tcMar>
            <w:vAlign w:val="center"/>
          </w:tcPr>
          <w:p w14:paraId="27CEFA1E" w14:textId="17045B72" w:rsidR="00B50945" w:rsidRDefault="00B50945" w:rsidP="002D52D1">
            <w:pPr>
              <w:spacing w:after="0"/>
              <w:jc w:val="center"/>
            </w:pPr>
            <w:r w:rsidRPr="0096662B">
              <w:rPr>
                <w:rFonts w:cs="Times New Roman"/>
                <w:sz w:val="24"/>
              </w:rPr>
              <w:t>Shows the main road where city vehicles move.</w:t>
            </w:r>
          </w:p>
        </w:tc>
      </w:tr>
      <w:tr w:rsidR="00B50945" w14:paraId="3254F8AC" w14:textId="77777777" w:rsidTr="002D52D1">
        <w:trPr>
          <w:jc w:val="center"/>
        </w:trPr>
        <w:tc>
          <w:tcPr>
            <w:tcW w:w="810" w:type="dxa"/>
            <w:tcMar>
              <w:top w:w="80" w:type="dxa"/>
              <w:left w:w="90" w:type="dxa"/>
              <w:bottom w:w="80" w:type="dxa"/>
              <w:right w:w="90" w:type="dxa"/>
            </w:tcMar>
            <w:vAlign w:val="center"/>
          </w:tcPr>
          <w:p w14:paraId="1689A9A4" w14:textId="1D34D964" w:rsidR="00B50945" w:rsidRDefault="00B50945" w:rsidP="002D52D1">
            <w:pPr>
              <w:spacing w:after="0"/>
              <w:jc w:val="center"/>
            </w:pPr>
            <w:r w:rsidRPr="0096662B">
              <w:rPr>
                <w:rFonts w:cs="Times New Roman"/>
                <w:sz w:val="24"/>
              </w:rPr>
              <w:t>7</w:t>
            </w:r>
          </w:p>
        </w:tc>
        <w:tc>
          <w:tcPr>
            <w:tcW w:w="1861" w:type="dxa"/>
            <w:tcMar>
              <w:top w:w="80" w:type="dxa"/>
              <w:left w:w="90" w:type="dxa"/>
              <w:bottom w:w="80" w:type="dxa"/>
              <w:right w:w="90" w:type="dxa"/>
            </w:tcMar>
            <w:vAlign w:val="center"/>
          </w:tcPr>
          <w:p w14:paraId="3A3DB81E" w14:textId="0F8494EB" w:rsidR="00B50945" w:rsidRDefault="00B50945" w:rsidP="002D52D1">
            <w:pPr>
              <w:spacing w:after="0"/>
              <w:jc w:val="center"/>
            </w:pPr>
            <w:r w:rsidRPr="0096662B">
              <w:rPr>
                <w:rFonts w:ascii="Courier New" w:hAnsi="Courier New" w:cs="Courier New"/>
                <w:sz w:val="20"/>
                <w:szCs w:val="20"/>
              </w:rPr>
              <w:t>OBJ_CITY_03</w:t>
            </w:r>
          </w:p>
        </w:tc>
        <w:tc>
          <w:tcPr>
            <w:tcW w:w="1770" w:type="dxa"/>
            <w:tcMar>
              <w:top w:w="80" w:type="dxa"/>
              <w:left w:w="90" w:type="dxa"/>
              <w:bottom w:w="80" w:type="dxa"/>
              <w:right w:w="90" w:type="dxa"/>
            </w:tcMar>
            <w:vAlign w:val="center"/>
          </w:tcPr>
          <w:p w14:paraId="6CCD31EF" w14:textId="6C51A8B3" w:rsidR="00B50945" w:rsidRDefault="00B50945" w:rsidP="002D52D1">
            <w:pPr>
              <w:spacing w:after="0"/>
              <w:jc w:val="center"/>
            </w:pPr>
            <w:r w:rsidRPr="0096662B">
              <w:rPr>
                <w:rFonts w:cs="Times New Roman"/>
                <w:sz w:val="24"/>
              </w:rPr>
              <w:t>Road Markings</w:t>
            </w:r>
          </w:p>
        </w:tc>
        <w:tc>
          <w:tcPr>
            <w:tcW w:w="5700" w:type="dxa"/>
            <w:tcMar>
              <w:top w:w="80" w:type="dxa"/>
              <w:left w:w="90" w:type="dxa"/>
              <w:bottom w:w="80" w:type="dxa"/>
              <w:right w:w="90" w:type="dxa"/>
            </w:tcMar>
            <w:vAlign w:val="center"/>
          </w:tcPr>
          <w:p w14:paraId="17019244" w14:textId="13C1D71D" w:rsidR="00B50945" w:rsidRDefault="00B50945" w:rsidP="002D52D1">
            <w:pPr>
              <w:spacing w:after="0"/>
              <w:jc w:val="center"/>
            </w:pPr>
            <w:r w:rsidRPr="0096662B">
              <w:rPr>
                <w:rFonts w:cs="Times New Roman"/>
                <w:sz w:val="24"/>
              </w:rPr>
              <w:t>Shows the lane markings on the city road.</w:t>
            </w:r>
          </w:p>
        </w:tc>
      </w:tr>
      <w:tr w:rsidR="00B50945" w14:paraId="7FD180A6" w14:textId="77777777" w:rsidTr="002D52D1">
        <w:trPr>
          <w:jc w:val="center"/>
        </w:trPr>
        <w:tc>
          <w:tcPr>
            <w:tcW w:w="810" w:type="dxa"/>
            <w:tcMar>
              <w:top w:w="80" w:type="dxa"/>
              <w:left w:w="90" w:type="dxa"/>
              <w:bottom w:w="80" w:type="dxa"/>
              <w:right w:w="90" w:type="dxa"/>
            </w:tcMar>
            <w:vAlign w:val="center"/>
          </w:tcPr>
          <w:p w14:paraId="00D49A48" w14:textId="0E661F39" w:rsidR="00B50945" w:rsidRDefault="00B50945" w:rsidP="002D52D1">
            <w:pPr>
              <w:spacing w:after="0"/>
              <w:jc w:val="center"/>
            </w:pPr>
            <w:r w:rsidRPr="0096662B">
              <w:rPr>
                <w:rFonts w:cs="Times New Roman"/>
                <w:sz w:val="24"/>
              </w:rPr>
              <w:lastRenderedPageBreak/>
              <w:t>8</w:t>
            </w:r>
          </w:p>
        </w:tc>
        <w:tc>
          <w:tcPr>
            <w:tcW w:w="1861" w:type="dxa"/>
            <w:tcMar>
              <w:top w:w="80" w:type="dxa"/>
              <w:left w:w="90" w:type="dxa"/>
              <w:bottom w:w="80" w:type="dxa"/>
              <w:right w:w="90" w:type="dxa"/>
            </w:tcMar>
            <w:vAlign w:val="center"/>
          </w:tcPr>
          <w:p w14:paraId="772F6DAE" w14:textId="7EC87D35" w:rsidR="00B50945" w:rsidRDefault="00B50945" w:rsidP="002D52D1">
            <w:pPr>
              <w:spacing w:after="0"/>
              <w:jc w:val="center"/>
            </w:pPr>
            <w:r w:rsidRPr="0096662B">
              <w:rPr>
                <w:rFonts w:ascii="Courier New" w:hAnsi="Courier New" w:cs="Courier New"/>
                <w:sz w:val="20"/>
                <w:szCs w:val="20"/>
              </w:rPr>
              <w:t>OBJ_CITY_04</w:t>
            </w:r>
          </w:p>
        </w:tc>
        <w:tc>
          <w:tcPr>
            <w:tcW w:w="1770" w:type="dxa"/>
            <w:tcMar>
              <w:top w:w="80" w:type="dxa"/>
              <w:left w:w="90" w:type="dxa"/>
              <w:bottom w:w="80" w:type="dxa"/>
              <w:right w:w="90" w:type="dxa"/>
            </w:tcMar>
            <w:vAlign w:val="center"/>
          </w:tcPr>
          <w:p w14:paraId="718FAEE2" w14:textId="6C786099" w:rsidR="00B50945" w:rsidRDefault="00B50945" w:rsidP="002D52D1">
            <w:pPr>
              <w:spacing w:after="0"/>
              <w:jc w:val="center"/>
            </w:pPr>
            <w:r w:rsidRPr="0096662B">
              <w:rPr>
                <w:rFonts w:cs="Times New Roman"/>
                <w:sz w:val="24"/>
              </w:rPr>
              <w:t>City Sidewalk</w:t>
            </w:r>
          </w:p>
        </w:tc>
        <w:tc>
          <w:tcPr>
            <w:tcW w:w="5700" w:type="dxa"/>
            <w:tcMar>
              <w:top w:w="80" w:type="dxa"/>
              <w:left w:w="90" w:type="dxa"/>
              <w:bottom w:w="80" w:type="dxa"/>
              <w:right w:w="90" w:type="dxa"/>
            </w:tcMar>
            <w:vAlign w:val="center"/>
          </w:tcPr>
          <w:p w14:paraId="30351774" w14:textId="611EC1A5" w:rsidR="00B50945" w:rsidRDefault="00B50945" w:rsidP="002D52D1">
            <w:pPr>
              <w:spacing w:after="0"/>
              <w:jc w:val="center"/>
            </w:pPr>
            <w:r w:rsidRPr="0096662B">
              <w:rPr>
                <w:rFonts w:cs="Times New Roman"/>
                <w:sz w:val="24"/>
              </w:rPr>
              <w:t>Shows the pedestrian sidewalk beside the city road.</w:t>
            </w:r>
          </w:p>
        </w:tc>
      </w:tr>
      <w:tr w:rsidR="00B50945" w14:paraId="2FD52D55" w14:textId="77777777" w:rsidTr="002D52D1">
        <w:trPr>
          <w:jc w:val="center"/>
        </w:trPr>
        <w:tc>
          <w:tcPr>
            <w:tcW w:w="810" w:type="dxa"/>
            <w:tcMar>
              <w:top w:w="80" w:type="dxa"/>
              <w:left w:w="90" w:type="dxa"/>
              <w:bottom w:w="80" w:type="dxa"/>
              <w:right w:w="90" w:type="dxa"/>
            </w:tcMar>
            <w:vAlign w:val="center"/>
          </w:tcPr>
          <w:p w14:paraId="23415366" w14:textId="73F7BEB7" w:rsidR="00B50945" w:rsidRDefault="00B50945" w:rsidP="002D52D1">
            <w:pPr>
              <w:spacing w:after="0"/>
              <w:jc w:val="center"/>
            </w:pPr>
            <w:r w:rsidRPr="0096662B">
              <w:rPr>
                <w:rFonts w:cs="Times New Roman"/>
                <w:sz w:val="24"/>
              </w:rPr>
              <w:t>9</w:t>
            </w:r>
          </w:p>
        </w:tc>
        <w:tc>
          <w:tcPr>
            <w:tcW w:w="1861" w:type="dxa"/>
            <w:tcMar>
              <w:top w:w="80" w:type="dxa"/>
              <w:left w:w="90" w:type="dxa"/>
              <w:bottom w:w="80" w:type="dxa"/>
              <w:right w:w="90" w:type="dxa"/>
            </w:tcMar>
            <w:vAlign w:val="center"/>
          </w:tcPr>
          <w:p w14:paraId="1C292388" w14:textId="025C6247" w:rsidR="00B50945" w:rsidRDefault="00B50945" w:rsidP="002D52D1">
            <w:pPr>
              <w:spacing w:after="0"/>
              <w:jc w:val="center"/>
            </w:pPr>
            <w:r w:rsidRPr="0096662B">
              <w:rPr>
                <w:rFonts w:ascii="Courier New" w:hAnsi="Courier New" w:cs="Courier New"/>
                <w:sz w:val="20"/>
                <w:szCs w:val="20"/>
              </w:rPr>
              <w:t>OBJ_CITY_05</w:t>
            </w:r>
          </w:p>
        </w:tc>
        <w:tc>
          <w:tcPr>
            <w:tcW w:w="1770" w:type="dxa"/>
            <w:tcMar>
              <w:top w:w="80" w:type="dxa"/>
              <w:left w:w="90" w:type="dxa"/>
              <w:bottom w:w="80" w:type="dxa"/>
              <w:right w:w="90" w:type="dxa"/>
            </w:tcMar>
            <w:vAlign w:val="center"/>
          </w:tcPr>
          <w:p w14:paraId="7144EA13" w14:textId="2D32F192" w:rsidR="00B50945" w:rsidRDefault="00B50945" w:rsidP="002D52D1">
            <w:pPr>
              <w:spacing w:after="0"/>
              <w:jc w:val="center"/>
            </w:pPr>
            <w:r w:rsidRPr="0096662B">
              <w:rPr>
                <w:rFonts w:cs="Times New Roman"/>
                <w:sz w:val="24"/>
              </w:rPr>
              <w:t>AIUB Academic Building</w:t>
            </w:r>
          </w:p>
        </w:tc>
        <w:tc>
          <w:tcPr>
            <w:tcW w:w="5700" w:type="dxa"/>
            <w:tcMar>
              <w:top w:w="80" w:type="dxa"/>
              <w:left w:w="90" w:type="dxa"/>
              <w:bottom w:w="80" w:type="dxa"/>
              <w:right w:w="90" w:type="dxa"/>
            </w:tcMar>
            <w:vAlign w:val="center"/>
          </w:tcPr>
          <w:p w14:paraId="7BD4DAA7" w14:textId="166A353A" w:rsidR="00B50945" w:rsidRDefault="00B50945" w:rsidP="002D52D1">
            <w:pPr>
              <w:spacing w:after="0"/>
              <w:jc w:val="center"/>
            </w:pPr>
            <w:r w:rsidRPr="0096662B">
              <w:rPr>
                <w:rFonts w:cs="Times New Roman"/>
                <w:sz w:val="24"/>
              </w:rPr>
              <w:t>Shows an academic building in the city area.</w:t>
            </w:r>
          </w:p>
        </w:tc>
      </w:tr>
      <w:tr w:rsidR="00B50945" w14:paraId="7B33F73A" w14:textId="77777777" w:rsidTr="002D52D1">
        <w:trPr>
          <w:jc w:val="center"/>
        </w:trPr>
        <w:tc>
          <w:tcPr>
            <w:tcW w:w="810" w:type="dxa"/>
            <w:tcMar>
              <w:top w:w="80" w:type="dxa"/>
              <w:left w:w="90" w:type="dxa"/>
              <w:bottom w:w="80" w:type="dxa"/>
              <w:right w:w="90" w:type="dxa"/>
            </w:tcMar>
            <w:vAlign w:val="center"/>
          </w:tcPr>
          <w:p w14:paraId="2038E8AD" w14:textId="0388AB9F" w:rsidR="00B50945" w:rsidRDefault="00B50945" w:rsidP="002D52D1">
            <w:pPr>
              <w:spacing w:after="0"/>
              <w:jc w:val="center"/>
            </w:pPr>
            <w:r w:rsidRPr="0096662B">
              <w:rPr>
                <w:rFonts w:cs="Times New Roman"/>
                <w:sz w:val="24"/>
              </w:rPr>
              <w:t>10</w:t>
            </w:r>
          </w:p>
        </w:tc>
        <w:tc>
          <w:tcPr>
            <w:tcW w:w="1861" w:type="dxa"/>
            <w:tcMar>
              <w:top w:w="80" w:type="dxa"/>
              <w:left w:w="90" w:type="dxa"/>
              <w:bottom w:w="80" w:type="dxa"/>
              <w:right w:w="90" w:type="dxa"/>
            </w:tcMar>
            <w:vAlign w:val="center"/>
          </w:tcPr>
          <w:p w14:paraId="424303AC" w14:textId="2D2C930F" w:rsidR="00B50945" w:rsidRDefault="00B50945" w:rsidP="002D52D1">
            <w:pPr>
              <w:spacing w:after="0"/>
              <w:jc w:val="center"/>
            </w:pPr>
            <w:r w:rsidRPr="0096662B">
              <w:rPr>
                <w:rFonts w:ascii="Courier New" w:hAnsi="Courier New" w:cs="Courier New"/>
                <w:sz w:val="20"/>
                <w:szCs w:val="20"/>
              </w:rPr>
              <w:t>OBJ_CITY_06</w:t>
            </w:r>
          </w:p>
        </w:tc>
        <w:tc>
          <w:tcPr>
            <w:tcW w:w="1770" w:type="dxa"/>
            <w:tcMar>
              <w:top w:w="80" w:type="dxa"/>
              <w:left w:w="90" w:type="dxa"/>
              <w:bottom w:w="80" w:type="dxa"/>
              <w:right w:w="90" w:type="dxa"/>
            </w:tcMar>
            <w:vAlign w:val="center"/>
          </w:tcPr>
          <w:p w14:paraId="1FF0BA9F" w14:textId="221264F1" w:rsidR="00B50945" w:rsidRDefault="00B50945" w:rsidP="002D52D1">
            <w:pPr>
              <w:spacing w:after="0"/>
              <w:jc w:val="center"/>
            </w:pPr>
            <w:r w:rsidRPr="0096662B">
              <w:rPr>
                <w:rFonts w:cs="Times New Roman"/>
                <w:sz w:val="24"/>
              </w:rPr>
              <w:t>Modern High-Rise Building</w:t>
            </w:r>
          </w:p>
        </w:tc>
        <w:tc>
          <w:tcPr>
            <w:tcW w:w="5700" w:type="dxa"/>
            <w:tcMar>
              <w:top w:w="80" w:type="dxa"/>
              <w:left w:w="90" w:type="dxa"/>
              <w:bottom w:w="80" w:type="dxa"/>
              <w:right w:w="90" w:type="dxa"/>
            </w:tcMar>
            <w:vAlign w:val="center"/>
          </w:tcPr>
          <w:p w14:paraId="71343722" w14:textId="36B737C2" w:rsidR="00B50945" w:rsidRDefault="00B50945" w:rsidP="002D52D1">
            <w:pPr>
              <w:spacing w:after="0"/>
              <w:jc w:val="center"/>
            </w:pPr>
            <w:r w:rsidRPr="0096662B">
              <w:rPr>
                <w:rFonts w:cs="Times New Roman"/>
                <w:sz w:val="24"/>
              </w:rPr>
              <w:t>Shows modern high-rise buildings in the city.</w:t>
            </w:r>
          </w:p>
        </w:tc>
      </w:tr>
      <w:tr w:rsidR="00B50945" w14:paraId="00308A6B" w14:textId="77777777" w:rsidTr="002D52D1">
        <w:trPr>
          <w:jc w:val="center"/>
        </w:trPr>
        <w:tc>
          <w:tcPr>
            <w:tcW w:w="810" w:type="dxa"/>
            <w:tcMar>
              <w:top w:w="80" w:type="dxa"/>
              <w:left w:w="90" w:type="dxa"/>
              <w:bottom w:w="80" w:type="dxa"/>
              <w:right w:w="90" w:type="dxa"/>
            </w:tcMar>
            <w:vAlign w:val="center"/>
          </w:tcPr>
          <w:p w14:paraId="774A6D69" w14:textId="2DE2EEE3" w:rsidR="00B50945" w:rsidRDefault="00B50945" w:rsidP="002D52D1">
            <w:pPr>
              <w:spacing w:after="0"/>
              <w:jc w:val="center"/>
              <w:rPr>
                <w:sz w:val="19"/>
              </w:rPr>
            </w:pPr>
            <w:r w:rsidRPr="0096662B">
              <w:rPr>
                <w:rFonts w:cs="Times New Roman"/>
                <w:sz w:val="24"/>
              </w:rPr>
              <w:t>11</w:t>
            </w:r>
          </w:p>
        </w:tc>
        <w:tc>
          <w:tcPr>
            <w:tcW w:w="1861" w:type="dxa"/>
            <w:tcMar>
              <w:top w:w="80" w:type="dxa"/>
              <w:left w:w="90" w:type="dxa"/>
              <w:bottom w:w="80" w:type="dxa"/>
              <w:right w:w="90" w:type="dxa"/>
            </w:tcMar>
            <w:vAlign w:val="center"/>
          </w:tcPr>
          <w:p w14:paraId="7D543AE5" w14:textId="75F33308" w:rsidR="00B50945" w:rsidRDefault="00B50945" w:rsidP="002D52D1">
            <w:pPr>
              <w:spacing w:after="0"/>
              <w:jc w:val="center"/>
            </w:pPr>
            <w:r w:rsidRPr="0096662B">
              <w:rPr>
                <w:rFonts w:ascii="Courier New" w:hAnsi="Courier New" w:cs="Courier New"/>
                <w:sz w:val="20"/>
                <w:szCs w:val="20"/>
              </w:rPr>
              <w:t>OBJ_CITY_07</w:t>
            </w:r>
          </w:p>
        </w:tc>
        <w:tc>
          <w:tcPr>
            <w:tcW w:w="1770" w:type="dxa"/>
            <w:tcMar>
              <w:top w:w="80" w:type="dxa"/>
              <w:left w:w="90" w:type="dxa"/>
              <w:bottom w:w="80" w:type="dxa"/>
              <w:right w:w="90" w:type="dxa"/>
            </w:tcMar>
            <w:vAlign w:val="center"/>
          </w:tcPr>
          <w:p w14:paraId="236456CF" w14:textId="0DF9BF6F" w:rsidR="00B50945" w:rsidRDefault="00B50945" w:rsidP="002D52D1">
            <w:pPr>
              <w:spacing w:after="0"/>
              <w:jc w:val="center"/>
            </w:pPr>
            <w:r w:rsidRPr="0096662B">
              <w:rPr>
                <w:rFonts w:cs="Times New Roman"/>
                <w:sz w:val="24"/>
              </w:rPr>
              <w:t>Modern Food Court</w:t>
            </w:r>
          </w:p>
        </w:tc>
        <w:tc>
          <w:tcPr>
            <w:tcW w:w="5700" w:type="dxa"/>
            <w:tcMar>
              <w:top w:w="80" w:type="dxa"/>
              <w:left w:w="90" w:type="dxa"/>
              <w:bottom w:w="80" w:type="dxa"/>
              <w:right w:w="90" w:type="dxa"/>
            </w:tcMar>
            <w:vAlign w:val="center"/>
          </w:tcPr>
          <w:p w14:paraId="5B63012A" w14:textId="4131ACD0" w:rsidR="00B50945" w:rsidRDefault="00B50945" w:rsidP="002D52D1">
            <w:pPr>
              <w:spacing w:after="0"/>
              <w:jc w:val="center"/>
            </w:pPr>
            <w:r w:rsidRPr="0096662B">
              <w:rPr>
                <w:rFonts w:cs="Times New Roman"/>
                <w:sz w:val="24"/>
              </w:rPr>
              <w:t>Shows a modern food court in the city area.</w:t>
            </w:r>
          </w:p>
        </w:tc>
      </w:tr>
      <w:tr w:rsidR="00B50945" w14:paraId="29C0592E" w14:textId="77777777" w:rsidTr="002D52D1">
        <w:trPr>
          <w:jc w:val="center"/>
        </w:trPr>
        <w:tc>
          <w:tcPr>
            <w:tcW w:w="810" w:type="dxa"/>
            <w:tcMar>
              <w:top w:w="80" w:type="dxa"/>
              <w:left w:w="90" w:type="dxa"/>
              <w:bottom w:w="80" w:type="dxa"/>
              <w:right w:w="90" w:type="dxa"/>
            </w:tcMar>
            <w:vAlign w:val="center"/>
          </w:tcPr>
          <w:p w14:paraId="08F32FC6" w14:textId="29BF76D7" w:rsidR="00B50945" w:rsidRDefault="00B50945" w:rsidP="002D52D1">
            <w:pPr>
              <w:spacing w:after="0"/>
              <w:jc w:val="center"/>
              <w:rPr>
                <w:sz w:val="19"/>
              </w:rPr>
            </w:pPr>
            <w:r w:rsidRPr="0096662B">
              <w:rPr>
                <w:rFonts w:cs="Times New Roman"/>
                <w:sz w:val="24"/>
              </w:rPr>
              <w:t>12</w:t>
            </w:r>
          </w:p>
        </w:tc>
        <w:tc>
          <w:tcPr>
            <w:tcW w:w="1861" w:type="dxa"/>
            <w:tcMar>
              <w:top w:w="80" w:type="dxa"/>
              <w:left w:w="90" w:type="dxa"/>
              <w:bottom w:w="80" w:type="dxa"/>
              <w:right w:w="90" w:type="dxa"/>
            </w:tcMar>
            <w:vAlign w:val="center"/>
          </w:tcPr>
          <w:p w14:paraId="747C84C3" w14:textId="313ED053" w:rsidR="00B50945" w:rsidRDefault="00B50945" w:rsidP="002D52D1">
            <w:pPr>
              <w:spacing w:after="0"/>
              <w:jc w:val="center"/>
            </w:pPr>
            <w:r w:rsidRPr="0096662B">
              <w:rPr>
                <w:rFonts w:ascii="Courier New" w:hAnsi="Courier New" w:cs="Courier New"/>
                <w:sz w:val="20"/>
                <w:szCs w:val="20"/>
              </w:rPr>
              <w:t>OBJ_CITY_08</w:t>
            </w:r>
          </w:p>
        </w:tc>
        <w:tc>
          <w:tcPr>
            <w:tcW w:w="1770" w:type="dxa"/>
            <w:tcMar>
              <w:top w:w="80" w:type="dxa"/>
              <w:left w:w="90" w:type="dxa"/>
              <w:bottom w:w="80" w:type="dxa"/>
              <w:right w:w="90" w:type="dxa"/>
            </w:tcMar>
            <w:vAlign w:val="center"/>
          </w:tcPr>
          <w:p w14:paraId="67FE11C4" w14:textId="51CADF29" w:rsidR="00B50945" w:rsidRDefault="00B50945" w:rsidP="002D52D1">
            <w:pPr>
              <w:spacing w:after="0"/>
              <w:jc w:val="center"/>
            </w:pPr>
            <w:r w:rsidRPr="0096662B">
              <w:rPr>
                <w:rFonts w:cs="Times New Roman"/>
                <w:sz w:val="24"/>
              </w:rPr>
              <w:t>Riverfront City Park</w:t>
            </w:r>
          </w:p>
        </w:tc>
        <w:tc>
          <w:tcPr>
            <w:tcW w:w="5700" w:type="dxa"/>
            <w:tcMar>
              <w:top w:w="80" w:type="dxa"/>
              <w:left w:w="90" w:type="dxa"/>
              <w:bottom w:w="80" w:type="dxa"/>
              <w:right w:w="90" w:type="dxa"/>
            </w:tcMar>
            <w:vAlign w:val="center"/>
          </w:tcPr>
          <w:p w14:paraId="18FC7FD2" w14:textId="6EE00E05" w:rsidR="00B50945" w:rsidRDefault="00B50945" w:rsidP="002D52D1">
            <w:pPr>
              <w:spacing w:after="0"/>
              <w:jc w:val="center"/>
            </w:pPr>
            <w:r w:rsidRPr="0096662B">
              <w:rPr>
                <w:rFonts w:cs="Times New Roman"/>
                <w:sz w:val="24"/>
              </w:rPr>
              <w:t>Shows the recreational park located beside the river.</w:t>
            </w:r>
          </w:p>
        </w:tc>
      </w:tr>
      <w:tr w:rsidR="00B50945" w14:paraId="51901055" w14:textId="77777777" w:rsidTr="002D52D1">
        <w:trPr>
          <w:jc w:val="center"/>
        </w:trPr>
        <w:tc>
          <w:tcPr>
            <w:tcW w:w="810" w:type="dxa"/>
            <w:tcMar>
              <w:top w:w="80" w:type="dxa"/>
              <w:left w:w="90" w:type="dxa"/>
              <w:bottom w:w="80" w:type="dxa"/>
              <w:right w:w="90" w:type="dxa"/>
            </w:tcMar>
            <w:vAlign w:val="center"/>
          </w:tcPr>
          <w:p w14:paraId="5AFB2474" w14:textId="2486C5C3" w:rsidR="00B50945" w:rsidRDefault="00B50945" w:rsidP="002D52D1">
            <w:pPr>
              <w:spacing w:after="0"/>
              <w:jc w:val="center"/>
              <w:rPr>
                <w:sz w:val="19"/>
              </w:rPr>
            </w:pPr>
            <w:r w:rsidRPr="0096662B">
              <w:rPr>
                <w:rFonts w:cs="Times New Roman"/>
                <w:sz w:val="24"/>
              </w:rPr>
              <w:t>13</w:t>
            </w:r>
          </w:p>
        </w:tc>
        <w:tc>
          <w:tcPr>
            <w:tcW w:w="1861" w:type="dxa"/>
            <w:tcMar>
              <w:top w:w="80" w:type="dxa"/>
              <w:left w:w="90" w:type="dxa"/>
              <w:bottom w:w="80" w:type="dxa"/>
              <w:right w:w="90" w:type="dxa"/>
            </w:tcMar>
            <w:vAlign w:val="center"/>
          </w:tcPr>
          <w:p w14:paraId="6FB24EDA" w14:textId="615D8BB3" w:rsidR="00B50945" w:rsidRDefault="00B50945" w:rsidP="002D52D1">
            <w:pPr>
              <w:spacing w:after="0"/>
              <w:jc w:val="center"/>
            </w:pPr>
            <w:r w:rsidRPr="0096662B">
              <w:rPr>
                <w:rFonts w:ascii="Courier New" w:hAnsi="Courier New" w:cs="Courier New"/>
                <w:sz w:val="20"/>
                <w:szCs w:val="20"/>
              </w:rPr>
              <w:t>OBJ_CITY_09</w:t>
            </w:r>
          </w:p>
        </w:tc>
        <w:tc>
          <w:tcPr>
            <w:tcW w:w="1770" w:type="dxa"/>
            <w:tcMar>
              <w:top w:w="80" w:type="dxa"/>
              <w:left w:w="90" w:type="dxa"/>
              <w:bottom w:w="80" w:type="dxa"/>
              <w:right w:w="90" w:type="dxa"/>
            </w:tcMar>
            <w:vAlign w:val="center"/>
          </w:tcPr>
          <w:p w14:paraId="268803CC" w14:textId="5CC54544" w:rsidR="00B50945" w:rsidRDefault="00B50945" w:rsidP="002D52D1">
            <w:pPr>
              <w:spacing w:after="0"/>
              <w:jc w:val="center"/>
            </w:pPr>
            <w:r w:rsidRPr="0096662B">
              <w:rPr>
                <w:rFonts w:cs="Times New Roman"/>
                <w:sz w:val="24"/>
              </w:rPr>
              <w:t>Bus Stop</w:t>
            </w:r>
          </w:p>
        </w:tc>
        <w:tc>
          <w:tcPr>
            <w:tcW w:w="5700" w:type="dxa"/>
            <w:tcMar>
              <w:top w:w="80" w:type="dxa"/>
              <w:left w:w="90" w:type="dxa"/>
              <w:bottom w:w="80" w:type="dxa"/>
              <w:right w:w="90" w:type="dxa"/>
            </w:tcMar>
            <w:vAlign w:val="center"/>
          </w:tcPr>
          <w:p w14:paraId="4B0673AA" w14:textId="16FF297B" w:rsidR="00B50945" w:rsidRDefault="00B50945" w:rsidP="002D52D1">
            <w:pPr>
              <w:spacing w:after="0"/>
              <w:jc w:val="center"/>
            </w:pPr>
            <w:r w:rsidRPr="0096662B">
              <w:rPr>
                <w:rFonts w:cs="Times New Roman"/>
                <w:sz w:val="24"/>
              </w:rPr>
              <w:t>Shows the waiting area for public transport in the city.</w:t>
            </w:r>
          </w:p>
        </w:tc>
      </w:tr>
      <w:tr w:rsidR="00B50945" w14:paraId="08F8BC41" w14:textId="77777777" w:rsidTr="002D52D1">
        <w:trPr>
          <w:jc w:val="center"/>
        </w:trPr>
        <w:tc>
          <w:tcPr>
            <w:tcW w:w="810" w:type="dxa"/>
            <w:tcMar>
              <w:top w:w="80" w:type="dxa"/>
              <w:left w:w="90" w:type="dxa"/>
              <w:bottom w:w="80" w:type="dxa"/>
              <w:right w:w="90" w:type="dxa"/>
            </w:tcMar>
            <w:vAlign w:val="center"/>
          </w:tcPr>
          <w:p w14:paraId="61912277" w14:textId="55E71D1D" w:rsidR="00B50945" w:rsidRDefault="00B50945" w:rsidP="002D52D1">
            <w:pPr>
              <w:spacing w:after="0"/>
              <w:jc w:val="center"/>
              <w:rPr>
                <w:sz w:val="19"/>
              </w:rPr>
            </w:pPr>
            <w:r w:rsidRPr="0096662B">
              <w:rPr>
                <w:rFonts w:cs="Times New Roman"/>
                <w:sz w:val="24"/>
              </w:rPr>
              <w:t>14</w:t>
            </w:r>
          </w:p>
        </w:tc>
        <w:tc>
          <w:tcPr>
            <w:tcW w:w="1861" w:type="dxa"/>
            <w:tcMar>
              <w:top w:w="80" w:type="dxa"/>
              <w:left w:w="90" w:type="dxa"/>
              <w:bottom w:w="80" w:type="dxa"/>
              <w:right w:w="90" w:type="dxa"/>
            </w:tcMar>
            <w:vAlign w:val="center"/>
          </w:tcPr>
          <w:p w14:paraId="17E41C07" w14:textId="1E54BBAD" w:rsidR="00B50945" w:rsidRDefault="00B50945" w:rsidP="002D52D1">
            <w:pPr>
              <w:spacing w:after="0"/>
              <w:jc w:val="center"/>
            </w:pPr>
            <w:r w:rsidRPr="0096662B">
              <w:rPr>
                <w:rFonts w:ascii="Courier New" w:hAnsi="Courier New" w:cs="Courier New"/>
                <w:sz w:val="20"/>
                <w:szCs w:val="20"/>
              </w:rPr>
              <w:t>OBJ_CITY_10</w:t>
            </w:r>
          </w:p>
        </w:tc>
        <w:tc>
          <w:tcPr>
            <w:tcW w:w="1770" w:type="dxa"/>
            <w:tcMar>
              <w:top w:w="80" w:type="dxa"/>
              <w:left w:w="90" w:type="dxa"/>
              <w:bottom w:w="80" w:type="dxa"/>
              <w:right w:w="90" w:type="dxa"/>
            </w:tcMar>
            <w:vAlign w:val="center"/>
          </w:tcPr>
          <w:p w14:paraId="2514087E" w14:textId="33B0A308" w:rsidR="00B50945" w:rsidRDefault="00B50945" w:rsidP="002D52D1">
            <w:pPr>
              <w:spacing w:after="0"/>
              <w:jc w:val="center"/>
            </w:pPr>
            <w:r w:rsidRPr="0096662B">
              <w:rPr>
                <w:rFonts w:cs="Times New Roman"/>
                <w:sz w:val="24"/>
              </w:rPr>
              <w:t>City Hospital</w:t>
            </w:r>
          </w:p>
        </w:tc>
        <w:tc>
          <w:tcPr>
            <w:tcW w:w="5700" w:type="dxa"/>
            <w:tcMar>
              <w:top w:w="80" w:type="dxa"/>
              <w:left w:w="90" w:type="dxa"/>
              <w:bottom w:w="80" w:type="dxa"/>
              <w:right w:w="90" w:type="dxa"/>
            </w:tcMar>
            <w:vAlign w:val="center"/>
          </w:tcPr>
          <w:p w14:paraId="0C969C59" w14:textId="1A6B32D0" w:rsidR="00B50945" w:rsidRDefault="00B50945" w:rsidP="002D52D1">
            <w:pPr>
              <w:spacing w:after="0"/>
              <w:jc w:val="center"/>
            </w:pPr>
            <w:r w:rsidRPr="0096662B">
              <w:rPr>
                <w:rFonts w:cs="Times New Roman"/>
                <w:sz w:val="24"/>
              </w:rPr>
              <w:t>Shows the hospital building in the city area.</w:t>
            </w:r>
          </w:p>
        </w:tc>
      </w:tr>
      <w:tr w:rsidR="00B50945" w14:paraId="101E8B02" w14:textId="77777777" w:rsidTr="002D52D1">
        <w:trPr>
          <w:jc w:val="center"/>
        </w:trPr>
        <w:tc>
          <w:tcPr>
            <w:tcW w:w="810" w:type="dxa"/>
            <w:tcMar>
              <w:top w:w="80" w:type="dxa"/>
              <w:left w:w="90" w:type="dxa"/>
              <w:bottom w:w="80" w:type="dxa"/>
              <w:right w:w="90" w:type="dxa"/>
            </w:tcMar>
            <w:vAlign w:val="center"/>
          </w:tcPr>
          <w:p w14:paraId="452CC3AC" w14:textId="1D89254A" w:rsidR="00B50945" w:rsidRDefault="00B50945" w:rsidP="002D52D1">
            <w:pPr>
              <w:spacing w:after="0"/>
              <w:jc w:val="center"/>
              <w:rPr>
                <w:sz w:val="19"/>
              </w:rPr>
            </w:pPr>
            <w:r w:rsidRPr="0096662B">
              <w:rPr>
                <w:rFonts w:cs="Times New Roman"/>
                <w:sz w:val="24"/>
              </w:rPr>
              <w:t>15</w:t>
            </w:r>
          </w:p>
        </w:tc>
        <w:tc>
          <w:tcPr>
            <w:tcW w:w="1861" w:type="dxa"/>
            <w:tcMar>
              <w:top w:w="80" w:type="dxa"/>
              <w:left w:w="90" w:type="dxa"/>
              <w:bottom w:w="80" w:type="dxa"/>
              <w:right w:w="90" w:type="dxa"/>
            </w:tcMar>
            <w:vAlign w:val="center"/>
          </w:tcPr>
          <w:p w14:paraId="615B669D" w14:textId="3168458D" w:rsidR="00B50945" w:rsidRDefault="00B50945" w:rsidP="002D52D1">
            <w:pPr>
              <w:spacing w:after="0"/>
              <w:jc w:val="center"/>
            </w:pPr>
            <w:r w:rsidRPr="0096662B">
              <w:rPr>
                <w:rFonts w:ascii="Courier New" w:hAnsi="Courier New" w:cs="Courier New"/>
                <w:sz w:val="20"/>
                <w:szCs w:val="20"/>
              </w:rPr>
              <w:t>OBJ_CITY_11</w:t>
            </w:r>
          </w:p>
        </w:tc>
        <w:tc>
          <w:tcPr>
            <w:tcW w:w="1770" w:type="dxa"/>
            <w:tcMar>
              <w:top w:w="80" w:type="dxa"/>
              <w:left w:w="90" w:type="dxa"/>
              <w:bottom w:w="80" w:type="dxa"/>
              <w:right w:w="90" w:type="dxa"/>
            </w:tcMar>
            <w:vAlign w:val="center"/>
          </w:tcPr>
          <w:p w14:paraId="0A7C79AB" w14:textId="0840F882" w:rsidR="00B50945" w:rsidRDefault="00B50945" w:rsidP="002D52D1">
            <w:pPr>
              <w:spacing w:after="0"/>
              <w:jc w:val="center"/>
            </w:pPr>
            <w:r w:rsidRPr="0096662B">
              <w:rPr>
                <w:rFonts w:cs="Times New Roman"/>
                <w:sz w:val="24"/>
              </w:rPr>
              <w:t>Traffic Signal</w:t>
            </w:r>
          </w:p>
        </w:tc>
        <w:tc>
          <w:tcPr>
            <w:tcW w:w="5700" w:type="dxa"/>
            <w:tcMar>
              <w:top w:w="80" w:type="dxa"/>
              <w:left w:w="90" w:type="dxa"/>
              <w:bottom w:w="80" w:type="dxa"/>
              <w:right w:w="90" w:type="dxa"/>
            </w:tcMar>
            <w:vAlign w:val="center"/>
          </w:tcPr>
          <w:p w14:paraId="6454466C" w14:textId="3F8A553D" w:rsidR="00B50945" w:rsidRDefault="00B50945" w:rsidP="002D52D1">
            <w:pPr>
              <w:spacing w:after="0"/>
              <w:jc w:val="center"/>
            </w:pPr>
            <w:r w:rsidRPr="0096662B">
              <w:rPr>
                <w:rFonts w:cs="Times New Roman"/>
                <w:sz w:val="24"/>
              </w:rPr>
              <w:t>Shows and controls the traffic lights on the city road.</w:t>
            </w:r>
          </w:p>
        </w:tc>
      </w:tr>
      <w:tr w:rsidR="00B50945" w14:paraId="0839F792" w14:textId="77777777" w:rsidTr="002D52D1">
        <w:trPr>
          <w:jc w:val="center"/>
        </w:trPr>
        <w:tc>
          <w:tcPr>
            <w:tcW w:w="810" w:type="dxa"/>
            <w:tcMar>
              <w:top w:w="80" w:type="dxa"/>
              <w:left w:w="90" w:type="dxa"/>
              <w:bottom w:w="80" w:type="dxa"/>
              <w:right w:w="90" w:type="dxa"/>
            </w:tcMar>
            <w:vAlign w:val="center"/>
          </w:tcPr>
          <w:p w14:paraId="1374149A" w14:textId="38F4DFF9" w:rsidR="00B50945" w:rsidRDefault="00B50945" w:rsidP="002D52D1">
            <w:pPr>
              <w:spacing w:after="0"/>
              <w:jc w:val="center"/>
              <w:rPr>
                <w:sz w:val="19"/>
              </w:rPr>
            </w:pPr>
            <w:r w:rsidRPr="0096662B">
              <w:rPr>
                <w:rFonts w:cs="Times New Roman"/>
                <w:sz w:val="24"/>
              </w:rPr>
              <w:t>16</w:t>
            </w:r>
          </w:p>
        </w:tc>
        <w:tc>
          <w:tcPr>
            <w:tcW w:w="1861" w:type="dxa"/>
            <w:tcMar>
              <w:top w:w="80" w:type="dxa"/>
              <w:left w:w="90" w:type="dxa"/>
              <w:bottom w:w="80" w:type="dxa"/>
              <w:right w:w="90" w:type="dxa"/>
            </w:tcMar>
            <w:vAlign w:val="center"/>
          </w:tcPr>
          <w:p w14:paraId="67471263" w14:textId="254132FE" w:rsidR="00B50945" w:rsidRDefault="00B50945" w:rsidP="002D52D1">
            <w:pPr>
              <w:spacing w:after="0"/>
              <w:jc w:val="center"/>
            </w:pPr>
            <w:r w:rsidRPr="0096662B">
              <w:rPr>
                <w:rFonts w:ascii="Courier New" w:hAnsi="Courier New" w:cs="Courier New"/>
                <w:sz w:val="20"/>
                <w:szCs w:val="20"/>
              </w:rPr>
              <w:t>OBJ_CITY_12</w:t>
            </w:r>
          </w:p>
        </w:tc>
        <w:tc>
          <w:tcPr>
            <w:tcW w:w="1770" w:type="dxa"/>
            <w:tcMar>
              <w:top w:w="80" w:type="dxa"/>
              <w:left w:w="90" w:type="dxa"/>
              <w:bottom w:w="80" w:type="dxa"/>
              <w:right w:w="90" w:type="dxa"/>
            </w:tcMar>
            <w:vAlign w:val="center"/>
          </w:tcPr>
          <w:p w14:paraId="2C9953E1" w14:textId="514E0474" w:rsidR="00B50945" w:rsidRDefault="00B50945" w:rsidP="002D52D1">
            <w:pPr>
              <w:spacing w:after="0"/>
              <w:jc w:val="center"/>
            </w:pPr>
            <w:r w:rsidRPr="0096662B">
              <w:rPr>
                <w:rFonts w:cs="Times New Roman"/>
                <w:sz w:val="24"/>
              </w:rPr>
              <w:t>Zebra Crossing</w:t>
            </w:r>
          </w:p>
        </w:tc>
        <w:tc>
          <w:tcPr>
            <w:tcW w:w="5700" w:type="dxa"/>
            <w:tcMar>
              <w:top w:w="80" w:type="dxa"/>
              <w:left w:w="90" w:type="dxa"/>
              <w:bottom w:w="80" w:type="dxa"/>
              <w:right w:w="90" w:type="dxa"/>
            </w:tcMar>
            <w:vAlign w:val="center"/>
          </w:tcPr>
          <w:p w14:paraId="1133B881" w14:textId="390DA93D" w:rsidR="00B50945" w:rsidRDefault="00B50945" w:rsidP="002D52D1">
            <w:pPr>
              <w:spacing w:after="0"/>
              <w:jc w:val="center"/>
            </w:pPr>
            <w:r w:rsidRPr="0096662B">
              <w:rPr>
                <w:rFonts w:cs="Times New Roman"/>
                <w:sz w:val="24"/>
              </w:rPr>
              <w:t>Shows the crossing area for pedestrians.</w:t>
            </w:r>
          </w:p>
        </w:tc>
      </w:tr>
      <w:tr w:rsidR="00B50945" w14:paraId="3FC0E246" w14:textId="77777777" w:rsidTr="002D52D1">
        <w:trPr>
          <w:jc w:val="center"/>
        </w:trPr>
        <w:tc>
          <w:tcPr>
            <w:tcW w:w="810" w:type="dxa"/>
            <w:tcMar>
              <w:top w:w="80" w:type="dxa"/>
              <w:left w:w="90" w:type="dxa"/>
              <w:bottom w:w="80" w:type="dxa"/>
              <w:right w:w="90" w:type="dxa"/>
            </w:tcMar>
            <w:vAlign w:val="center"/>
          </w:tcPr>
          <w:p w14:paraId="39A78E8C" w14:textId="5C224D7E" w:rsidR="00B50945" w:rsidRDefault="00B50945" w:rsidP="002D52D1">
            <w:pPr>
              <w:spacing w:after="0"/>
              <w:jc w:val="center"/>
              <w:rPr>
                <w:sz w:val="19"/>
              </w:rPr>
            </w:pPr>
            <w:r w:rsidRPr="0096662B">
              <w:rPr>
                <w:rFonts w:cs="Times New Roman"/>
                <w:sz w:val="24"/>
              </w:rPr>
              <w:t>17</w:t>
            </w:r>
          </w:p>
        </w:tc>
        <w:tc>
          <w:tcPr>
            <w:tcW w:w="1861" w:type="dxa"/>
            <w:tcMar>
              <w:top w:w="80" w:type="dxa"/>
              <w:left w:w="90" w:type="dxa"/>
              <w:bottom w:w="80" w:type="dxa"/>
              <w:right w:w="90" w:type="dxa"/>
            </w:tcMar>
            <w:vAlign w:val="center"/>
          </w:tcPr>
          <w:p w14:paraId="6C14509F" w14:textId="2B03CDCA" w:rsidR="00B50945" w:rsidRDefault="00B50945" w:rsidP="002D52D1">
            <w:pPr>
              <w:spacing w:after="0"/>
              <w:jc w:val="center"/>
            </w:pPr>
            <w:r w:rsidRPr="0096662B">
              <w:rPr>
                <w:rFonts w:ascii="Courier New" w:hAnsi="Courier New" w:cs="Courier New"/>
                <w:sz w:val="20"/>
                <w:szCs w:val="20"/>
              </w:rPr>
              <w:t>OBJ_CITY_13</w:t>
            </w:r>
          </w:p>
        </w:tc>
        <w:tc>
          <w:tcPr>
            <w:tcW w:w="1770" w:type="dxa"/>
            <w:tcMar>
              <w:top w:w="80" w:type="dxa"/>
              <w:left w:w="90" w:type="dxa"/>
              <w:bottom w:w="80" w:type="dxa"/>
              <w:right w:w="90" w:type="dxa"/>
            </w:tcMar>
            <w:vAlign w:val="center"/>
          </w:tcPr>
          <w:p w14:paraId="6265D3B4" w14:textId="4BFA9141" w:rsidR="00B50945" w:rsidRDefault="00B50945" w:rsidP="002D52D1">
            <w:pPr>
              <w:spacing w:after="0"/>
              <w:jc w:val="center"/>
            </w:pPr>
            <w:r w:rsidRPr="0096662B">
              <w:rPr>
                <w:rFonts w:cs="Times New Roman"/>
                <w:sz w:val="24"/>
              </w:rPr>
              <w:t>Street Lights</w:t>
            </w:r>
          </w:p>
        </w:tc>
        <w:tc>
          <w:tcPr>
            <w:tcW w:w="5700" w:type="dxa"/>
            <w:tcMar>
              <w:top w:w="80" w:type="dxa"/>
              <w:left w:w="90" w:type="dxa"/>
              <w:bottom w:w="80" w:type="dxa"/>
              <w:right w:w="90" w:type="dxa"/>
            </w:tcMar>
            <w:vAlign w:val="center"/>
          </w:tcPr>
          <w:p w14:paraId="7777889D" w14:textId="66A34067" w:rsidR="00B50945" w:rsidRDefault="00B50945" w:rsidP="002D52D1">
            <w:pPr>
              <w:spacing w:after="0"/>
              <w:jc w:val="center"/>
            </w:pPr>
            <w:r w:rsidRPr="0096662B">
              <w:rPr>
                <w:rFonts w:cs="Times New Roman"/>
                <w:sz w:val="24"/>
              </w:rPr>
              <w:t>Provides lighting along the city road.</w:t>
            </w:r>
          </w:p>
        </w:tc>
      </w:tr>
      <w:tr w:rsidR="00B50945" w14:paraId="6BF61515" w14:textId="77777777" w:rsidTr="002D52D1">
        <w:trPr>
          <w:jc w:val="center"/>
        </w:trPr>
        <w:tc>
          <w:tcPr>
            <w:tcW w:w="810" w:type="dxa"/>
            <w:tcMar>
              <w:top w:w="80" w:type="dxa"/>
              <w:left w:w="90" w:type="dxa"/>
              <w:bottom w:w="80" w:type="dxa"/>
              <w:right w:w="90" w:type="dxa"/>
            </w:tcMar>
            <w:vAlign w:val="center"/>
          </w:tcPr>
          <w:p w14:paraId="4B499459" w14:textId="1FEAAECC" w:rsidR="00B50945" w:rsidRDefault="00B50945" w:rsidP="002D52D1">
            <w:pPr>
              <w:spacing w:after="0"/>
              <w:jc w:val="center"/>
              <w:rPr>
                <w:sz w:val="19"/>
              </w:rPr>
            </w:pPr>
            <w:r w:rsidRPr="0096662B">
              <w:rPr>
                <w:rFonts w:cs="Times New Roman"/>
                <w:sz w:val="24"/>
              </w:rPr>
              <w:t>18</w:t>
            </w:r>
          </w:p>
        </w:tc>
        <w:tc>
          <w:tcPr>
            <w:tcW w:w="1861" w:type="dxa"/>
            <w:tcMar>
              <w:top w:w="80" w:type="dxa"/>
              <w:left w:w="90" w:type="dxa"/>
              <w:bottom w:w="80" w:type="dxa"/>
              <w:right w:w="90" w:type="dxa"/>
            </w:tcMar>
            <w:vAlign w:val="center"/>
          </w:tcPr>
          <w:p w14:paraId="60CCEA0E" w14:textId="094099DC" w:rsidR="00B50945" w:rsidRDefault="00B50945" w:rsidP="002D52D1">
            <w:pPr>
              <w:spacing w:after="0"/>
              <w:jc w:val="center"/>
            </w:pPr>
            <w:r w:rsidRPr="0096662B">
              <w:rPr>
                <w:rFonts w:ascii="Courier New" w:hAnsi="Courier New" w:cs="Courier New"/>
                <w:sz w:val="20"/>
                <w:szCs w:val="20"/>
              </w:rPr>
              <w:t>OBJ_CITY_14</w:t>
            </w:r>
          </w:p>
        </w:tc>
        <w:tc>
          <w:tcPr>
            <w:tcW w:w="1770" w:type="dxa"/>
            <w:tcMar>
              <w:top w:w="80" w:type="dxa"/>
              <w:left w:w="90" w:type="dxa"/>
              <w:bottom w:w="80" w:type="dxa"/>
              <w:right w:w="90" w:type="dxa"/>
            </w:tcMar>
            <w:vAlign w:val="center"/>
          </w:tcPr>
          <w:p w14:paraId="303BFF1E" w14:textId="0E5B46EB" w:rsidR="00B50945" w:rsidRDefault="00B50945" w:rsidP="002D52D1">
            <w:pPr>
              <w:spacing w:after="0"/>
              <w:jc w:val="center"/>
            </w:pPr>
            <w:r w:rsidRPr="0096662B">
              <w:rPr>
                <w:rFonts w:cs="Times New Roman"/>
                <w:sz w:val="24"/>
              </w:rPr>
              <w:t>City Background Trees and Bushes</w:t>
            </w:r>
          </w:p>
        </w:tc>
        <w:tc>
          <w:tcPr>
            <w:tcW w:w="5700" w:type="dxa"/>
            <w:tcMar>
              <w:top w:w="80" w:type="dxa"/>
              <w:left w:w="90" w:type="dxa"/>
              <w:bottom w:w="80" w:type="dxa"/>
              <w:right w:w="90" w:type="dxa"/>
            </w:tcMar>
            <w:vAlign w:val="center"/>
          </w:tcPr>
          <w:p w14:paraId="08B6E82F" w14:textId="5EBC6F79" w:rsidR="00B50945" w:rsidRDefault="00B50945" w:rsidP="002D52D1">
            <w:pPr>
              <w:spacing w:after="0"/>
              <w:jc w:val="center"/>
            </w:pPr>
            <w:r w:rsidRPr="0096662B">
              <w:rPr>
                <w:rFonts w:cs="Times New Roman"/>
                <w:sz w:val="24"/>
              </w:rPr>
              <w:t>Adds trees and bushes to the city background.</w:t>
            </w:r>
          </w:p>
        </w:tc>
      </w:tr>
      <w:tr w:rsidR="00B50945" w14:paraId="4D4FD092" w14:textId="77777777" w:rsidTr="002D52D1">
        <w:trPr>
          <w:jc w:val="center"/>
        </w:trPr>
        <w:tc>
          <w:tcPr>
            <w:tcW w:w="810" w:type="dxa"/>
            <w:tcMar>
              <w:top w:w="80" w:type="dxa"/>
              <w:left w:w="90" w:type="dxa"/>
              <w:bottom w:w="80" w:type="dxa"/>
              <w:right w:w="90" w:type="dxa"/>
            </w:tcMar>
            <w:vAlign w:val="center"/>
          </w:tcPr>
          <w:p w14:paraId="1B4A0522" w14:textId="7E0D6772" w:rsidR="00B50945" w:rsidRDefault="00B50945" w:rsidP="002D52D1">
            <w:pPr>
              <w:spacing w:after="0"/>
              <w:jc w:val="center"/>
              <w:rPr>
                <w:sz w:val="19"/>
              </w:rPr>
            </w:pPr>
            <w:r w:rsidRPr="0096662B">
              <w:rPr>
                <w:rFonts w:cs="Times New Roman"/>
                <w:sz w:val="24"/>
              </w:rPr>
              <w:t>19</w:t>
            </w:r>
          </w:p>
        </w:tc>
        <w:tc>
          <w:tcPr>
            <w:tcW w:w="1861" w:type="dxa"/>
            <w:tcMar>
              <w:top w:w="80" w:type="dxa"/>
              <w:left w:w="90" w:type="dxa"/>
              <w:bottom w:w="80" w:type="dxa"/>
              <w:right w:w="90" w:type="dxa"/>
            </w:tcMar>
            <w:vAlign w:val="center"/>
          </w:tcPr>
          <w:p w14:paraId="01B3ADC4" w14:textId="63466F3B" w:rsidR="00B50945" w:rsidRDefault="00B50945" w:rsidP="002D52D1">
            <w:pPr>
              <w:spacing w:after="0"/>
              <w:jc w:val="center"/>
            </w:pPr>
            <w:r w:rsidRPr="0096662B">
              <w:rPr>
                <w:rFonts w:ascii="Courier New" w:hAnsi="Courier New" w:cs="Courier New"/>
                <w:sz w:val="20"/>
                <w:szCs w:val="20"/>
              </w:rPr>
              <w:t>OBJ_CITY_15</w:t>
            </w:r>
          </w:p>
        </w:tc>
        <w:tc>
          <w:tcPr>
            <w:tcW w:w="1770" w:type="dxa"/>
            <w:tcMar>
              <w:top w:w="80" w:type="dxa"/>
              <w:left w:w="90" w:type="dxa"/>
              <w:bottom w:w="80" w:type="dxa"/>
              <w:right w:w="90" w:type="dxa"/>
            </w:tcMar>
            <w:vAlign w:val="center"/>
          </w:tcPr>
          <w:p w14:paraId="651DE575" w14:textId="20261D27" w:rsidR="00B50945" w:rsidRDefault="00B50945" w:rsidP="002D52D1">
            <w:pPr>
              <w:spacing w:after="0"/>
              <w:jc w:val="center"/>
            </w:pPr>
            <w:r w:rsidRPr="0096662B">
              <w:rPr>
                <w:rFonts w:cs="Times New Roman"/>
                <w:sz w:val="24"/>
              </w:rPr>
              <w:t>City Car</w:t>
            </w:r>
          </w:p>
        </w:tc>
        <w:tc>
          <w:tcPr>
            <w:tcW w:w="5700" w:type="dxa"/>
            <w:tcMar>
              <w:top w:w="80" w:type="dxa"/>
              <w:left w:w="90" w:type="dxa"/>
              <w:bottom w:w="80" w:type="dxa"/>
              <w:right w:w="90" w:type="dxa"/>
            </w:tcMar>
            <w:vAlign w:val="center"/>
          </w:tcPr>
          <w:p w14:paraId="46F8AE9E" w14:textId="7139182A" w:rsidR="00B50945" w:rsidRDefault="00B50945" w:rsidP="002D52D1">
            <w:pPr>
              <w:spacing w:after="0"/>
              <w:jc w:val="center"/>
            </w:pPr>
            <w:r w:rsidRPr="0096662B">
              <w:rPr>
                <w:rFonts w:cs="Times New Roman"/>
                <w:sz w:val="24"/>
              </w:rPr>
              <w:t>Shows an animated car moving along the city road.</w:t>
            </w:r>
          </w:p>
        </w:tc>
      </w:tr>
      <w:tr w:rsidR="00B50945" w14:paraId="25B22C56" w14:textId="77777777" w:rsidTr="002D52D1">
        <w:trPr>
          <w:jc w:val="center"/>
        </w:trPr>
        <w:tc>
          <w:tcPr>
            <w:tcW w:w="810" w:type="dxa"/>
            <w:tcMar>
              <w:top w:w="80" w:type="dxa"/>
              <w:left w:w="90" w:type="dxa"/>
              <w:bottom w:w="80" w:type="dxa"/>
              <w:right w:w="90" w:type="dxa"/>
            </w:tcMar>
            <w:vAlign w:val="center"/>
          </w:tcPr>
          <w:p w14:paraId="12B22015" w14:textId="3660E989" w:rsidR="00B50945" w:rsidRDefault="00B50945" w:rsidP="002D52D1">
            <w:pPr>
              <w:spacing w:after="0"/>
              <w:jc w:val="center"/>
              <w:rPr>
                <w:sz w:val="19"/>
              </w:rPr>
            </w:pPr>
            <w:r w:rsidRPr="0096662B">
              <w:rPr>
                <w:rFonts w:cs="Times New Roman"/>
                <w:sz w:val="24"/>
              </w:rPr>
              <w:t>20</w:t>
            </w:r>
          </w:p>
        </w:tc>
        <w:tc>
          <w:tcPr>
            <w:tcW w:w="1861" w:type="dxa"/>
            <w:tcMar>
              <w:top w:w="80" w:type="dxa"/>
              <w:left w:w="90" w:type="dxa"/>
              <w:bottom w:w="80" w:type="dxa"/>
              <w:right w:w="90" w:type="dxa"/>
            </w:tcMar>
            <w:vAlign w:val="center"/>
          </w:tcPr>
          <w:p w14:paraId="56858EFC" w14:textId="3EEC045C" w:rsidR="00B50945" w:rsidRDefault="00B50945" w:rsidP="002D52D1">
            <w:pPr>
              <w:spacing w:after="0"/>
              <w:jc w:val="center"/>
            </w:pPr>
            <w:r w:rsidRPr="0096662B">
              <w:rPr>
                <w:rFonts w:ascii="Courier New" w:hAnsi="Courier New" w:cs="Courier New"/>
                <w:sz w:val="20"/>
                <w:szCs w:val="20"/>
              </w:rPr>
              <w:t>OBJ_CITY_16</w:t>
            </w:r>
          </w:p>
        </w:tc>
        <w:tc>
          <w:tcPr>
            <w:tcW w:w="1770" w:type="dxa"/>
            <w:tcMar>
              <w:top w:w="80" w:type="dxa"/>
              <w:left w:w="90" w:type="dxa"/>
              <w:bottom w:w="80" w:type="dxa"/>
              <w:right w:w="90" w:type="dxa"/>
            </w:tcMar>
            <w:vAlign w:val="center"/>
          </w:tcPr>
          <w:p w14:paraId="5CCB2CB7" w14:textId="7F702438" w:rsidR="00B50945" w:rsidRDefault="00B50945" w:rsidP="002D52D1">
            <w:pPr>
              <w:spacing w:after="0"/>
              <w:jc w:val="center"/>
            </w:pPr>
            <w:r w:rsidRPr="0096662B">
              <w:rPr>
                <w:rFonts w:cs="Times New Roman"/>
                <w:sz w:val="24"/>
              </w:rPr>
              <w:t>City Bus</w:t>
            </w:r>
          </w:p>
        </w:tc>
        <w:tc>
          <w:tcPr>
            <w:tcW w:w="5700" w:type="dxa"/>
            <w:tcMar>
              <w:top w:w="80" w:type="dxa"/>
              <w:left w:w="90" w:type="dxa"/>
              <w:bottom w:w="80" w:type="dxa"/>
              <w:right w:w="90" w:type="dxa"/>
            </w:tcMar>
            <w:vAlign w:val="center"/>
          </w:tcPr>
          <w:p w14:paraId="797F5A25" w14:textId="0C2A80A4" w:rsidR="00B50945" w:rsidRDefault="00B50945" w:rsidP="002D52D1">
            <w:pPr>
              <w:spacing w:after="0"/>
              <w:jc w:val="center"/>
            </w:pPr>
            <w:r w:rsidRPr="0096662B">
              <w:rPr>
                <w:rFonts w:cs="Times New Roman"/>
                <w:sz w:val="24"/>
              </w:rPr>
              <w:t>Shows an animated public bus moving in the city.</w:t>
            </w:r>
          </w:p>
        </w:tc>
      </w:tr>
      <w:tr w:rsidR="00B50945" w14:paraId="2E41E46C" w14:textId="77777777" w:rsidTr="002D52D1">
        <w:trPr>
          <w:jc w:val="center"/>
        </w:trPr>
        <w:tc>
          <w:tcPr>
            <w:tcW w:w="810" w:type="dxa"/>
            <w:tcMar>
              <w:top w:w="80" w:type="dxa"/>
              <w:left w:w="90" w:type="dxa"/>
              <w:bottom w:w="80" w:type="dxa"/>
              <w:right w:w="90" w:type="dxa"/>
            </w:tcMar>
            <w:vAlign w:val="center"/>
          </w:tcPr>
          <w:p w14:paraId="1F83D35F" w14:textId="5595D6A3" w:rsidR="00B50945" w:rsidRDefault="00B50945" w:rsidP="002D52D1">
            <w:pPr>
              <w:spacing w:after="0"/>
              <w:jc w:val="center"/>
              <w:rPr>
                <w:sz w:val="19"/>
              </w:rPr>
            </w:pPr>
            <w:r w:rsidRPr="0096662B">
              <w:rPr>
                <w:rFonts w:cs="Times New Roman"/>
                <w:sz w:val="24"/>
              </w:rPr>
              <w:t>21</w:t>
            </w:r>
          </w:p>
        </w:tc>
        <w:tc>
          <w:tcPr>
            <w:tcW w:w="1861" w:type="dxa"/>
            <w:tcMar>
              <w:top w:w="80" w:type="dxa"/>
              <w:left w:w="90" w:type="dxa"/>
              <w:bottom w:w="80" w:type="dxa"/>
              <w:right w:w="90" w:type="dxa"/>
            </w:tcMar>
            <w:vAlign w:val="center"/>
          </w:tcPr>
          <w:p w14:paraId="1F50B9AE" w14:textId="70581ADB" w:rsidR="00B50945" w:rsidRDefault="00B50945" w:rsidP="002D52D1">
            <w:pPr>
              <w:spacing w:after="0"/>
              <w:jc w:val="center"/>
            </w:pPr>
            <w:r w:rsidRPr="0096662B">
              <w:rPr>
                <w:rFonts w:ascii="Courier New" w:hAnsi="Courier New" w:cs="Courier New"/>
                <w:sz w:val="20"/>
                <w:szCs w:val="20"/>
              </w:rPr>
              <w:t>OBJ_CITY_17</w:t>
            </w:r>
          </w:p>
        </w:tc>
        <w:tc>
          <w:tcPr>
            <w:tcW w:w="1770" w:type="dxa"/>
            <w:tcMar>
              <w:top w:w="80" w:type="dxa"/>
              <w:left w:w="90" w:type="dxa"/>
              <w:bottom w:w="80" w:type="dxa"/>
              <w:right w:w="90" w:type="dxa"/>
            </w:tcMar>
            <w:vAlign w:val="center"/>
          </w:tcPr>
          <w:p w14:paraId="76F01DB3" w14:textId="7F0B361F" w:rsidR="00B50945" w:rsidRDefault="00B50945" w:rsidP="002D52D1">
            <w:pPr>
              <w:spacing w:after="0"/>
              <w:jc w:val="center"/>
            </w:pPr>
            <w:r w:rsidRPr="0096662B">
              <w:rPr>
                <w:rFonts w:cs="Times New Roman"/>
                <w:sz w:val="24"/>
              </w:rPr>
              <w:t>City Sky Airplane</w:t>
            </w:r>
          </w:p>
        </w:tc>
        <w:tc>
          <w:tcPr>
            <w:tcW w:w="5700" w:type="dxa"/>
            <w:tcMar>
              <w:top w:w="80" w:type="dxa"/>
              <w:left w:w="90" w:type="dxa"/>
              <w:bottom w:w="80" w:type="dxa"/>
              <w:right w:w="90" w:type="dxa"/>
            </w:tcMar>
            <w:vAlign w:val="center"/>
          </w:tcPr>
          <w:p w14:paraId="74B065E4" w14:textId="6C28391F" w:rsidR="00B50945" w:rsidRDefault="00B50945" w:rsidP="002D52D1">
            <w:pPr>
              <w:spacing w:after="0"/>
              <w:jc w:val="center"/>
            </w:pPr>
            <w:r w:rsidRPr="0096662B">
              <w:rPr>
                <w:rFonts w:cs="Times New Roman"/>
                <w:sz w:val="24"/>
              </w:rPr>
              <w:t>Shows an airplane moving across the sky.</w:t>
            </w:r>
          </w:p>
        </w:tc>
      </w:tr>
      <w:tr w:rsidR="00B50945" w14:paraId="69C9DFA0" w14:textId="77777777" w:rsidTr="002D52D1">
        <w:trPr>
          <w:jc w:val="center"/>
        </w:trPr>
        <w:tc>
          <w:tcPr>
            <w:tcW w:w="810" w:type="dxa"/>
            <w:tcMar>
              <w:top w:w="80" w:type="dxa"/>
              <w:left w:w="90" w:type="dxa"/>
              <w:bottom w:w="80" w:type="dxa"/>
              <w:right w:w="90" w:type="dxa"/>
            </w:tcMar>
            <w:vAlign w:val="center"/>
          </w:tcPr>
          <w:p w14:paraId="56B8A54D" w14:textId="5E244FD3" w:rsidR="00B50945" w:rsidRDefault="00B50945" w:rsidP="002D52D1">
            <w:pPr>
              <w:spacing w:after="0"/>
              <w:jc w:val="center"/>
              <w:rPr>
                <w:sz w:val="19"/>
              </w:rPr>
            </w:pPr>
            <w:r w:rsidRPr="0096662B">
              <w:rPr>
                <w:rFonts w:cs="Times New Roman"/>
                <w:sz w:val="24"/>
              </w:rPr>
              <w:t>22</w:t>
            </w:r>
          </w:p>
        </w:tc>
        <w:tc>
          <w:tcPr>
            <w:tcW w:w="1861" w:type="dxa"/>
            <w:tcMar>
              <w:top w:w="80" w:type="dxa"/>
              <w:left w:w="90" w:type="dxa"/>
              <w:bottom w:w="80" w:type="dxa"/>
              <w:right w:w="90" w:type="dxa"/>
            </w:tcMar>
            <w:vAlign w:val="center"/>
          </w:tcPr>
          <w:p w14:paraId="04AA593D" w14:textId="32172B58" w:rsidR="00B50945" w:rsidRDefault="00B50945" w:rsidP="002D52D1">
            <w:pPr>
              <w:spacing w:after="0"/>
              <w:jc w:val="center"/>
            </w:pPr>
            <w:r w:rsidRPr="0096662B">
              <w:rPr>
                <w:rFonts w:ascii="Courier New" w:hAnsi="Courier New" w:cs="Courier New"/>
                <w:sz w:val="20"/>
                <w:szCs w:val="20"/>
              </w:rPr>
              <w:t>OBJ_CITY_18</w:t>
            </w:r>
          </w:p>
        </w:tc>
        <w:tc>
          <w:tcPr>
            <w:tcW w:w="1770" w:type="dxa"/>
            <w:tcMar>
              <w:top w:w="80" w:type="dxa"/>
              <w:left w:w="90" w:type="dxa"/>
              <w:bottom w:w="80" w:type="dxa"/>
              <w:right w:w="90" w:type="dxa"/>
            </w:tcMar>
            <w:vAlign w:val="center"/>
          </w:tcPr>
          <w:p w14:paraId="162E199B" w14:textId="3DE692B4" w:rsidR="00B50945" w:rsidRDefault="00B50945" w:rsidP="002D52D1">
            <w:pPr>
              <w:spacing w:after="0"/>
              <w:jc w:val="center"/>
            </w:pPr>
            <w:r w:rsidRPr="0096662B">
              <w:rPr>
                <w:rFonts w:cs="Times New Roman"/>
                <w:sz w:val="24"/>
              </w:rPr>
              <w:t>Hospital Ambulance</w:t>
            </w:r>
          </w:p>
        </w:tc>
        <w:tc>
          <w:tcPr>
            <w:tcW w:w="5700" w:type="dxa"/>
            <w:tcMar>
              <w:top w:w="80" w:type="dxa"/>
              <w:left w:w="90" w:type="dxa"/>
              <w:bottom w:w="80" w:type="dxa"/>
              <w:right w:w="90" w:type="dxa"/>
            </w:tcMar>
            <w:vAlign w:val="center"/>
          </w:tcPr>
          <w:p w14:paraId="01991BBD" w14:textId="5196E505" w:rsidR="00B50945" w:rsidRDefault="00B50945" w:rsidP="002D52D1">
            <w:pPr>
              <w:spacing w:after="0"/>
              <w:jc w:val="center"/>
            </w:pPr>
            <w:r w:rsidRPr="0096662B">
              <w:rPr>
                <w:rFonts w:cs="Times New Roman"/>
                <w:sz w:val="24"/>
              </w:rPr>
              <w:t>Shows an ambulance near the city hospital.</w:t>
            </w:r>
          </w:p>
        </w:tc>
      </w:tr>
      <w:tr w:rsidR="00B50945" w14:paraId="37A9573F" w14:textId="77777777" w:rsidTr="002D52D1">
        <w:trPr>
          <w:jc w:val="center"/>
        </w:trPr>
        <w:tc>
          <w:tcPr>
            <w:tcW w:w="810" w:type="dxa"/>
            <w:tcMar>
              <w:top w:w="80" w:type="dxa"/>
              <w:left w:w="90" w:type="dxa"/>
              <w:bottom w:w="80" w:type="dxa"/>
              <w:right w:w="90" w:type="dxa"/>
            </w:tcMar>
            <w:vAlign w:val="center"/>
          </w:tcPr>
          <w:p w14:paraId="58C64C8B" w14:textId="24DCE4A8" w:rsidR="00B50945" w:rsidRDefault="00B50945" w:rsidP="002D52D1">
            <w:pPr>
              <w:spacing w:after="0"/>
              <w:jc w:val="center"/>
              <w:rPr>
                <w:sz w:val="19"/>
              </w:rPr>
            </w:pPr>
            <w:r w:rsidRPr="0096662B">
              <w:rPr>
                <w:rFonts w:cs="Times New Roman"/>
                <w:sz w:val="24"/>
              </w:rPr>
              <w:t>23</w:t>
            </w:r>
          </w:p>
        </w:tc>
        <w:tc>
          <w:tcPr>
            <w:tcW w:w="1861" w:type="dxa"/>
            <w:tcMar>
              <w:top w:w="80" w:type="dxa"/>
              <w:left w:w="90" w:type="dxa"/>
              <w:bottom w:w="80" w:type="dxa"/>
              <w:right w:w="90" w:type="dxa"/>
            </w:tcMar>
            <w:vAlign w:val="center"/>
          </w:tcPr>
          <w:p w14:paraId="4A735F04" w14:textId="493CD3D4" w:rsidR="00B50945" w:rsidRDefault="00B50945" w:rsidP="002D52D1">
            <w:pPr>
              <w:spacing w:after="0"/>
              <w:jc w:val="center"/>
            </w:pPr>
            <w:r w:rsidRPr="0096662B">
              <w:rPr>
                <w:rFonts w:ascii="Courier New" w:hAnsi="Courier New" w:cs="Courier New"/>
                <w:sz w:val="20"/>
                <w:szCs w:val="20"/>
              </w:rPr>
              <w:t>OBJ_ENV_05</w:t>
            </w:r>
          </w:p>
        </w:tc>
        <w:tc>
          <w:tcPr>
            <w:tcW w:w="1770" w:type="dxa"/>
            <w:tcMar>
              <w:top w:w="80" w:type="dxa"/>
              <w:left w:w="90" w:type="dxa"/>
              <w:bottom w:w="80" w:type="dxa"/>
              <w:right w:w="90" w:type="dxa"/>
            </w:tcMar>
            <w:vAlign w:val="center"/>
          </w:tcPr>
          <w:p w14:paraId="4710F338" w14:textId="3D973AD7" w:rsidR="00B50945" w:rsidRDefault="00B50945" w:rsidP="002D52D1">
            <w:pPr>
              <w:spacing w:after="0"/>
              <w:jc w:val="center"/>
            </w:pPr>
            <w:r w:rsidRPr="0096662B">
              <w:rPr>
                <w:rFonts w:cs="Times New Roman"/>
                <w:sz w:val="24"/>
              </w:rPr>
              <w:t>River Bank</w:t>
            </w:r>
          </w:p>
        </w:tc>
        <w:tc>
          <w:tcPr>
            <w:tcW w:w="5700" w:type="dxa"/>
            <w:tcMar>
              <w:top w:w="80" w:type="dxa"/>
              <w:left w:w="90" w:type="dxa"/>
              <w:bottom w:w="80" w:type="dxa"/>
              <w:right w:w="90" w:type="dxa"/>
            </w:tcMar>
            <w:vAlign w:val="center"/>
          </w:tcPr>
          <w:p w14:paraId="704F9238" w14:textId="6DB9273D" w:rsidR="00B50945" w:rsidRDefault="00B50945" w:rsidP="002D52D1">
            <w:pPr>
              <w:spacing w:after="0"/>
              <w:jc w:val="center"/>
            </w:pPr>
            <w:r w:rsidRPr="0096662B">
              <w:rPr>
                <w:rFonts w:cs="Times New Roman"/>
                <w:sz w:val="24"/>
              </w:rPr>
              <w:t>Shows the boundary area along the river.</w:t>
            </w:r>
          </w:p>
        </w:tc>
      </w:tr>
      <w:tr w:rsidR="00B50945" w14:paraId="3DE6363B" w14:textId="77777777" w:rsidTr="002D52D1">
        <w:trPr>
          <w:jc w:val="center"/>
        </w:trPr>
        <w:tc>
          <w:tcPr>
            <w:tcW w:w="810" w:type="dxa"/>
            <w:tcMar>
              <w:top w:w="80" w:type="dxa"/>
              <w:left w:w="90" w:type="dxa"/>
              <w:bottom w:w="80" w:type="dxa"/>
              <w:right w:w="90" w:type="dxa"/>
            </w:tcMar>
            <w:vAlign w:val="center"/>
          </w:tcPr>
          <w:p w14:paraId="69DFA8A4" w14:textId="732346E5" w:rsidR="00B50945" w:rsidRDefault="00B50945" w:rsidP="002D52D1">
            <w:pPr>
              <w:spacing w:after="0"/>
              <w:jc w:val="center"/>
              <w:rPr>
                <w:sz w:val="19"/>
              </w:rPr>
            </w:pPr>
            <w:r w:rsidRPr="0096662B">
              <w:rPr>
                <w:rFonts w:cs="Times New Roman"/>
                <w:sz w:val="24"/>
              </w:rPr>
              <w:t>24</w:t>
            </w:r>
          </w:p>
        </w:tc>
        <w:tc>
          <w:tcPr>
            <w:tcW w:w="1861" w:type="dxa"/>
            <w:tcMar>
              <w:top w:w="80" w:type="dxa"/>
              <w:left w:w="90" w:type="dxa"/>
              <w:bottom w:w="80" w:type="dxa"/>
              <w:right w:w="90" w:type="dxa"/>
            </w:tcMar>
            <w:vAlign w:val="center"/>
          </w:tcPr>
          <w:p w14:paraId="44558407" w14:textId="2B63A339" w:rsidR="00B50945" w:rsidRDefault="00B50945" w:rsidP="002D52D1">
            <w:pPr>
              <w:spacing w:after="0"/>
              <w:jc w:val="center"/>
            </w:pPr>
            <w:r w:rsidRPr="0096662B">
              <w:rPr>
                <w:rFonts w:ascii="Courier New" w:hAnsi="Courier New" w:cs="Courier New"/>
                <w:sz w:val="20"/>
                <w:szCs w:val="20"/>
              </w:rPr>
              <w:t>OBJ_ENV_06</w:t>
            </w:r>
          </w:p>
        </w:tc>
        <w:tc>
          <w:tcPr>
            <w:tcW w:w="1770" w:type="dxa"/>
            <w:tcMar>
              <w:top w:w="80" w:type="dxa"/>
              <w:left w:w="90" w:type="dxa"/>
              <w:bottom w:w="80" w:type="dxa"/>
              <w:right w:w="90" w:type="dxa"/>
            </w:tcMar>
            <w:vAlign w:val="center"/>
          </w:tcPr>
          <w:p w14:paraId="1FB6E254" w14:textId="28798811" w:rsidR="00B50945" w:rsidRDefault="00B50945" w:rsidP="002D52D1">
            <w:pPr>
              <w:spacing w:after="0"/>
              <w:jc w:val="center"/>
            </w:pPr>
            <w:r w:rsidRPr="0096662B">
              <w:rPr>
                <w:rFonts w:cs="Times New Roman"/>
                <w:sz w:val="24"/>
              </w:rPr>
              <w:t>Connected Curved River</w:t>
            </w:r>
          </w:p>
        </w:tc>
        <w:tc>
          <w:tcPr>
            <w:tcW w:w="5700" w:type="dxa"/>
            <w:tcMar>
              <w:top w:w="80" w:type="dxa"/>
              <w:left w:w="90" w:type="dxa"/>
              <w:bottom w:w="80" w:type="dxa"/>
              <w:right w:w="90" w:type="dxa"/>
            </w:tcMar>
            <w:vAlign w:val="center"/>
          </w:tcPr>
          <w:p w14:paraId="46156591" w14:textId="5965BD28" w:rsidR="00B50945" w:rsidRDefault="00B50945" w:rsidP="002D52D1">
            <w:pPr>
              <w:spacing w:after="0"/>
              <w:jc w:val="center"/>
            </w:pPr>
            <w:r w:rsidRPr="0096662B">
              <w:rPr>
                <w:rFonts w:cs="Times New Roman"/>
                <w:sz w:val="24"/>
              </w:rPr>
              <w:t>Shows the main river that connects the environments.</w:t>
            </w:r>
          </w:p>
        </w:tc>
      </w:tr>
      <w:tr w:rsidR="00B50945" w14:paraId="043BFB6E" w14:textId="77777777" w:rsidTr="002D52D1">
        <w:trPr>
          <w:jc w:val="center"/>
        </w:trPr>
        <w:tc>
          <w:tcPr>
            <w:tcW w:w="810" w:type="dxa"/>
            <w:tcMar>
              <w:top w:w="80" w:type="dxa"/>
              <w:left w:w="90" w:type="dxa"/>
              <w:bottom w:w="80" w:type="dxa"/>
              <w:right w:w="90" w:type="dxa"/>
            </w:tcMar>
            <w:vAlign w:val="center"/>
          </w:tcPr>
          <w:p w14:paraId="58D2064C" w14:textId="2F167E3A" w:rsidR="00B50945" w:rsidRDefault="00B50945" w:rsidP="002D52D1">
            <w:pPr>
              <w:spacing w:after="0"/>
              <w:jc w:val="center"/>
              <w:rPr>
                <w:sz w:val="19"/>
              </w:rPr>
            </w:pPr>
            <w:r w:rsidRPr="0096662B">
              <w:rPr>
                <w:rFonts w:cs="Times New Roman"/>
                <w:sz w:val="24"/>
              </w:rPr>
              <w:t>25</w:t>
            </w:r>
          </w:p>
        </w:tc>
        <w:tc>
          <w:tcPr>
            <w:tcW w:w="1861" w:type="dxa"/>
            <w:tcMar>
              <w:top w:w="80" w:type="dxa"/>
              <w:left w:w="90" w:type="dxa"/>
              <w:bottom w:w="80" w:type="dxa"/>
              <w:right w:w="90" w:type="dxa"/>
            </w:tcMar>
            <w:vAlign w:val="center"/>
          </w:tcPr>
          <w:p w14:paraId="0C486AED" w14:textId="0CF5309E" w:rsidR="00B50945" w:rsidRDefault="00B50945" w:rsidP="002D52D1">
            <w:pPr>
              <w:spacing w:after="0"/>
              <w:jc w:val="center"/>
            </w:pPr>
            <w:r w:rsidRPr="0096662B">
              <w:rPr>
                <w:rFonts w:ascii="Courier New" w:hAnsi="Courier New" w:cs="Courier New"/>
                <w:sz w:val="20"/>
                <w:szCs w:val="20"/>
              </w:rPr>
              <w:t>OBJ_ENV_07</w:t>
            </w:r>
          </w:p>
        </w:tc>
        <w:tc>
          <w:tcPr>
            <w:tcW w:w="1770" w:type="dxa"/>
            <w:tcMar>
              <w:top w:w="80" w:type="dxa"/>
              <w:left w:w="90" w:type="dxa"/>
              <w:bottom w:w="80" w:type="dxa"/>
              <w:right w:w="90" w:type="dxa"/>
            </w:tcMar>
            <w:vAlign w:val="center"/>
          </w:tcPr>
          <w:p w14:paraId="513ACD5B" w14:textId="3556E40F" w:rsidR="00B50945" w:rsidRDefault="00B50945" w:rsidP="002D52D1">
            <w:pPr>
              <w:spacing w:after="0"/>
              <w:jc w:val="center"/>
            </w:pPr>
            <w:r w:rsidRPr="0096662B">
              <w:rPr>
                <w:rFonts w:cs="Times New Roman"/>
                <w:sz w:val="24"/>
              </w:rPr>
              <w:t>City-Village Bridge</w:t>
            </w:r>
          </w:p>
        </w:tc>
        <w:tc>
          <w:tcPr>
            <w:tcW w:w="5700" w:type="dxa"/>
            <w:tcMar>
              <w:top w:w="80" w:type="dxa"/>
              <w:left w:w="90" w:type="dxa"/>
              <w:bottom w:w="80" w:type="dxa"/>
              <w:right w:w="90" w:type="dxa"/>
            </w:tcMar>
            <w:vAlign w:val="center"/>
          </w:tcPr>
          <w:p w14:paraId="57E4EBEE" w14:textId="6177D1F0" w:rsidR="00B50945" w:rsidRDefault="00B50945" w:rsidP="002D52D1">
            <w:pPr>
              <w:spacing w:after="0"/>
              <w:jc w:val="center"/>
            </w:pPr>
            <w:r w:rsidRPr="0096662B">
              <w:rPr>
                <w:rFonts w:cs="Times New Roman"/>
                <w:sz w:val="24"/>
              </w:rPr>
              <w:t>Connects the smart city with the traditional village.</w:t>
            </w:r>
          </w:p>
        </w:tc>
      </w:tr>
      <w:tr w:rsidR="00B50945" w14:paraId="4BD845DB" w14:textId="77777777" w:rsidTr="002D52D1">
        <w:trPr>
          <w:jc w:val="center"/>
        </w:trPr>
        <w:tc>
          <w:tcPr>
            <w:tcW w:w="810" w:type="dxa"/>
            <w:tcMar>
              <w:top w:w="80" w:type="dxa"/>
              <w:left w:w="90" w:type="dxa"/>
              <w:bottom w:w="80" w:type="dxa"/>
              <w:right w:w="90" w:type="dxa"/>
            </w:tcMar>
            <w:vAlign w:val="center"/>
          </w:tcPr>
          <w:p w14:paraId="5FB01729" w14:textId="126DFF5C" w:rsidR="00B50945" w:rsidRDefault="00B50945" w:rsidP="002D52D1">
            <w:pPr>
              <w:spacing w:after="0"/>
              <w:jc w:val="center"/>
              <w:rPr>
                <w:sz w:val="19"/>
              </w:rPr>
            </w:pPr>
            <w:r w:rsidRPr="00961FF7">
              <w:rPr>
                <w:rFonts w:cs="Times New Roman"/>
                <w:sz w:val="24"/>
              </w:rPr>
              <w:t>26</w:t>
            </w:r>
          </w:p>
        </w:tc>
        <w:tc>
          <w:tcPr>
            <w:tcW w:w="1861" w:type="dxa"/>
            <w:tcMar>
              <w:top w:w="80" w:type="dxa"/>
              <w:left w:w="90" w:type="dxa"/>
              <w:bottom w:w="80" w:type="dxa"/>
              <w:right w:w="90" w:type="dxa"/>
            </w:tcMar>
            <w:vAlign w:val="center"/>
          </w:tcPr>
          <w:p w14:paraId="01757C81" w14:textId="20EA3029" w:rsidR="00B50945" w:rsidRDefault="00B50945" w:rsidP="002D52D1">
            <w:pPr>
              <w:spacing w:after="0"/>
              <w:jc w:val="center"/>
            </w:pPr>
            <w:r w:rsidRPr="00961FF7">
              <w:rPr>
                <w:rFonts w:ascii="Courier New" w:hAnsi="Courier New" w:cs="Courier New"/>
                <w:sz w:val="20"/>
                <w:szCs w:val="20"/>
              </w:rPr>
              <w:t>OBJ_VILLAGE_01</w:t>
            </w:r>
          </w:p>
        </w:tc>
        <w:tc>
          <w:tcPr>
            <w:tcW w:w="1770" w:type="dxa"/>
            <w:tcMar>
              <w:top w:w="80" w:type="dxa"/>
              <w:left w:w="90" w:type="dxa"/>
              <w:bottom w:w="80" w:type="dxa"/>
              <w:right w:w="90" w:type="dxa"/>
            </w:tcMar>
            <w:vAlign w:val="center"/>
          </w:tcPr>
          <w:p w14:paraId="133616F7" w14:textId="53465029" w:rsidR="00B50945" w:rsidRDefault="00B50945" w:rsidP="002D52D1">
            <w:pPr>
              <w:spacing w:after="0"/>
              <w:jc w:val="center"/>
            </w:pPr>
            <w:r w:rsidRPr="00961FF7">
              <w:rPr>
                <w:rFonts w:cs="Times New Roman"/>
                <w:sz w:val="24"/>
              </w:rPr>
              <w:t>Traditional Mud House</w:t>
            </w:r>
          </w:p>
        </w:tc>
        <w:tc>
          <w:tcPr>
            <w:tcW w:w="5700" w:type="dxa"/>
            <w:tcMar>
              <w:top w:w="80" w:type="dxa"/>
              <w:left w:w="90" w:type="dxa"/>
              <w:bottom w:w="80" w:type="dxa"/>
              <w:right w:w="90" w:type="dxa"/>
            </w:tcMar>
            <w:vAlign w:val="center"/>
          </w:tcPr>
          <w:p w14:paraId="1D1BBAC1" w14:textId="4B7E28BC" w:rsidR="00B50945" w:rsidRDefault="00B50945" w:rsidP="002D52D1">
            <w:pPr>
              <w:spacing w:after="0"/>
              <w:jc w:val="center"/>
            </w:pPr>
            <w:r w:rsidRPr="00961FF7">
              <w:rPr>
                <w:rFonts w:cs="Times New Roman"/>
                <w:sz w:val="24"/>
              </w:rPr>
              <w:t>Shows a traditional mud house in the village.</w:t>
            </w:r>
          </w:p>
        </w:tc>
      </w:tr>
      <w:tr w:rsidR="00B50945" w14:paraId="578ADB72" w14:textId="77777777" w:rsidTr="002D52D1">
        <w:trPr>
          <w:jc w:val="center"/>
        </w:trPr>
        <w:tc>
          <w:tcPr>
            <w:tcW w:w="810" w:type="dxa"/>
            <w:tcMar>
              <w:top w:w="80" w:type="dxa"/>
              <w:left w:w="90" w:type="dxa"/>
              <w:bottom w:w="80" w:type="dxa"/>
              <w:right w:w="90" w:type="dxa"/>
            </w:tcMar>
            <w:vAlign w:val="center"/>
          </w:tcPr>
          <w:p w14:paraId="26457BF7" w14:textId="5064728B" w:rsidR="00B50945" w:rsidRDefault="00B50945" w:rsidP="002D52D1">
            <w:pPr>
              <w:spacing w:after="0"/>
              <w:jc w:val="center"/>
              <w:rPr>
                <w:sz w:val="19"/>
              </w:rPr>
            </w:pPr>
            <w:r w:rsidRPr="00961FF7">
              <w:rPr>
                <w:rFonts w:cs="Times New Roman"/>
                <w:sz w:val="24"/>
              </w:rPr>
              <w:t>27</w:t>
            </w:r>
          </w:p>
        </w:tc>
        <w:tc>
          <w:tcPr>
            <w:tcW w:w="1861" w:type="dxa"/>
            <w:tcMar>
              <w:top w:w="80" w:type="dxa"/>
              <w:left w:w="90" w:type="dxa"/>
              <w:bottom w:w="80" w:type="dxa"/>
              <w:right w:w="90" w:type="dxa"/>
            </w:tcMar>
            <w:vAlign w:val="center"/>
          </w:tcPr>
          <w:p w14:paraId="52B16F59" w14:textId="388B1BA2" w:rsidR="00B50945" w:rsidRDefault="00B50945" w:rsidP="002D52D1">
            <w:pPr>
              <w:spacing w:after="0"/>
              <w:jc w:val="center"/>
            </w:pPr>
            <w:r w:rsidRPr="00961FF7">
              <w:rPr>
                <w:rFonts w:ascii="Courier New" w:hAnsi="Courier New" w:cs="Courier New"/>
                <w:sz w:val="20"/>
                <w:szCs w:val="20"/>
              </w:rPr>
              <w:t>OBJ_VILLAGE_02</w:t>
            </w:r>
          </w:p>
        </w:tc>
        <w:tc>
          <w:tcPr>
            <w:tcW w:w="1770" w:type="dxa"/>
            <w:tcMar>
              <w:top w:w="80" w:type="dxa"/>
              <w:left w:w="90" w:type="dxa"/>
              <w:bottom w:w="80" w:type="dxa"/>
              <w:right w:w="90" w:type="dxa"/>
            </w:tcMar>
            <w:vAlign w:val="center"/>
          </w:tcPr>
          <w:p w14:paraId="7C098125" w14:textId="4BAFE739" w:rsidR="00B50945" w:rsidRDefault="00B50945" w:rsidP="002D52D1">
            <w:pPr>
              <w:spacing w:after="0"/>
              <w:jc w:val="center"/>
            </w:pPr>
            <w:r w:rsidRPr="00961FF7">
              <w:rPr>
                <w:rFonts w:cs="Times New Roman"/>
                <w:sz w:val="24"/>
              </w:rPr>
              <w:t>Traditional Tin House</w:t>
            </w:r>
          </w:p>
        </w:tc>
        <w:tc>
          <w:tcPr>
            <w:tcW w:w="5700" w:type="dxa"/>
            <w:tcMar>
              <w:top w:w="80" w:type="dxa"/>
              <w:left w:w="90" w:type="dxa"/>
              <w:bottom w:w="80" w:type="dxa"/>
              <w:right w:w="90" w:type="dxa"/>
            </w:tcMar>
            <w:vAlign w:val="center"/>
          </w:tcPr>
          <w:p w14:paraId="13AC6427" w14:textId="36465996" w:rsidR="00B50945" w:rsidRDefault="00B50945" w:rsidP="002D52D1">
            <w:pPr>
              <w:spacing w:after="0"/>
              <w:jc w:val="center"/>
            </w:pPr>
            <w:r w:rsidRPr="00961FF7">
              <w:rPr>
                <w:rFonts w:cs="Times New Roman"/>
                <w:sz w:val="24"/>
              </w:rPr>
              <w:t>Shows a common tin house found in village areas.</w:t>
            </w:r>
          </w:p>
        </w:tc>
      </w:tr>
      <w:tr w:rsidR="00B50945" w14:paraId="0CC02F83" w14:textId="77777777" w:rsidTr="002D52D1">
        <w:trPr>
          <w:jc w:val="center"/>
        </w:trPr>
        <w:tc>
          <w:tcPr>
            <w:tcW w:w="810" w:type="dxa"/>
            <w:tcMar>
              <w:top w:w="80" w:type="dxa"/>
              <w:left w:w="90" w:type="dxa"/>
              <w:bottom w:w="80" w:type="dxa"/>
              <w:right w:w="90" w:type="dxa"/>
            </w:tcMar>
            <w:vAlign w:val="center"/>
          </w:tcPr>
          <w:p w14:paraId="75F189FF" w14:textId="2A12CB25" w:rsidR="00B50945" w:rsidRDefault="00B50945" w:rsidP="002D52D1">
            <w:pPr>
              <w:spacing w:after="0"/>
              <w:jc w:val="center"/>
              <w:rPr>
                <w:sz w:val="19"/>
              </w:rPr>
            </w:pPr>
            <w:r w:rsidRPr="00961FF7">
              <w:rPr>
                <w:rFonts w:cs="Times New Roman"/>
                <w:sz w:val="24"/>
              </w:rPr>
              <w:lastRenderedPageBreak/>
              <w:t>28</w:t>
            </w:r>
          </w:p>
        </w:tc>
        <w:tc>
          <w:tcPr>
            <w:tcW w:w="1861" w:type="dxa"/>
            <w:tcMar>
              <w:top w:w="80" w:type="dxa"/>
              <w:left w:w="90" w:type="dxa"/>
              <w:bottom w:w="80" w:type="dxa"/>
              <w:right w:w="90" w:type="dxa"/>
            </w:tcMar>
            <w:vAlign w:val="center"/>
          </w:tcPr>
          <w:p w14:paraId="4E47E6B5" w14:textId="2E082482" w:rsidR="00B50945" w:rsidRDefault="00B50945" w:rsidP="002D52D1">
            <w:pPr>
              <w:spacing w:after="0"/>
              <w:jc w:val="center"/>
            </w:pPr>
            <w:r w:rsidRPr="00961FF7">
              <w:rPr>
                <w:rFonts w:ascii="Courier New" w:hAnsi="Courier New" w:cs="Courier New"/>
                <w:sz w:val="20"/>
                <w:szCs w:val="20"/>
              </w:rPr>
              <w:t>OBJ_VILLAGE_03</w:t>
            </w:r>
          </w:p>
        </w:tc>
        <w:tc>
          <w:tcPr>
            <w:tcW w:w="1770" w:type="dxa"/>
            <w:tcMar>
              <w:top w:w="80" w:type="dxa"/>
              <w:left w:w="90" w:type="dxa"/>
              <w:bottom w:w="80" w:type="dxa"/>
              <w:right w:w="90" w:type="dxa"/>
            </w:tcMar>
            <w:vAlign w:val="center"/>
          </w:tcPr>
          <w:p w14:paraId="376A9D53" w14:textId="096D4F72" w:rsidR="00B50945" w:rsidRDefault="00B50945" w:rsidP="002D52D1">
            <w:pPr>
              <w:spacing w:after="0"/>
              <w:jc w:val="center"/>
            </w:pPr>
            <w:r w:rsidRPr="00961FF7">
              <w:rPr>
                <w:rFonts w:cs="Times New Roman"/>
                <w:sz w:val="24"/>
              </w:rPr>
              <w:t>Traditional Windmill</w:t>
            </w:r>
          </w:p>
        </w:tc>
        <w:tc>
          <w:tcPr>
            <w:tcW w:w="5700" w:type="dxa"/>
            <w:tcMar>
              <w:top w:w="80" w:type="dxa"/>
              <w:left w:w="90" w:type="dxa"/>
              <w:bottom w:w="80" w:type="dxa"/>
              <w:right w:w="90" w:type="dxa"/>
            </w:tcMar>
            <w:vAlign w:val="center"/>
          </w:tcPr>
          <w:p w14:paraId="10223E64" w14:textId="418D6F14" w:rsidR="00B50945" w:rsidRDefault="00B50945" w:rsidP="002D52D1">
            <w:pPr>
              <w:spacing w:after="0"/>
              <w:jc w:val="center"/>
            </w:pPr>
            <w:r w:rsidRPr="00961FF7">
              <w:rPr>
                <w:rFonts w:cs="Times New Roman"/>
                <w:sz w:val="24"/>
              </w:rPr>
              <w:t>Shows a windmill with rotating blades in the village.</w:t>
            </w:r>
          </w:p>
        </w:tc>
      </w:tr>
      <w:tr w:rsidR="00B50945" w14:paraId="3A6C3C38" w14:textId="77777777" w:rsidTr="002D52D1">
        <w:trPr>
          <w:jc w:val="center"/>
        </w:trPr>
        <w:tc>
          <w:tcPr>
            <w:tcW w:w="810" w:type="dxa"/>
            <w:tcMar>
              <w:top w:w="80" w:type="dxa"/>
              <w:left w:w="90" w:type="dxa"/>
              <w:bottom w:w="80" w:type="dxa"/>
              <w:right w:w="90" w:type="dxa"/>
            </w:tcMar>
            <w:vAlign w:val="center"/>
          </w:tcPr>
          <w:p w14:paraId="71471892" w14:textId="7C756B95" w:rsidR="00B50945" w:rsidRDefault="00B50945" w:rsidP="002D52D1">
            <w:pPr>
              <w:spacing w:after="0"/>
              <w:jc w:val="center"/>
              <w:rPr>
                <w:sz w:val="19"/>
              </w:rPr>
            </w:pPr>
            <w:r w:rsidRPr="00961FF7">
              <w:rPr>
                <w:rFonts w:cs="Times New Roman"/>
                <w:sz w:val="24"/>
              </w:rPr>
              <w:t>29</w:t>
            </w:r>
          </w:p>
        </w:tc>
        <w:tc>
          <w:tcPr>
            <w:tcW w:w="1861" w:type="dxa"/>
            <w:tcMar>
              <w:top w:w="80" w:type="dxa"/>
              <w:left w:w="90" w:type="dxa"/>
              <w:bottom w:w="80" w:type="dxa"/>
              <w:right w:w="90" w:type="dxa"/>
            </w:tcMar>
            <w:vAlign w:val="center"/>
          </w:tcPr>
          <w:p w14:paraId="4F869C63" w14:textId="3FAD3461" w:rsidR="00B50945" w:rsidRDefault="00B50945" w:rsidP="002D52D1">
            <w:pPr>
              <w:spacing w:after="0"/>
              <w:jc w:val="center"/>
            </w:pPr>
            <w:r w:rsidRPr="00961FF7">
              <w:rPr>
                <w:rFonts w:ascii="Courier New" w:hAnsi="Courier New" w:cs="Courier New"/>
                <w:sz w:val="20"/>
                <w:szCs w:val="20"/>
              </w:rPr>
              <w:t>OBJ_VILLAGE_04</w:t>
            </w:r>
          </w:p>
        </w:tc>
        <w:tc>
          <w:tcPr>
            <w:tcW w:w="1770" w:type="dxa"/>
            <w:tcMar>
              <w:top w:w="80" w:type="dxa"/>
              <w:left w:w="90" w:type="dxa"/>
              <w:bottom w:w="80" w:type="dxa"/>
              <w:right w:w="90" w:type="dxa"/>
            </w:tcMar>
            <w:vAlign w:val="center"/>
          </w:tcPr>
          <w:p w14:paraId="7A2A6BD6" w14:textId="72BF53D0" w:rsidR="00B50945" w:rsidRDefault="00B50945" w:rsidP="002D52D1">
            <w:pPr>
              <w:spacing w:after="0"/>
              <w:jc w:val="center"/>
            </w:pPr>
            <w:r w:rsidRPr="00961FF7">
              <w:rPr>
                <w:rFonts w:cs="Times New Roman"/>
                <w:sz w:val="24"/>
              </w:rPr>
              <w:t>Large Village Trees</w:t>
            </w:r>
          </w:p>
        </w:tc>
        <w:tc>
          <w:tcPr>
            <w:tcW w:w="5700" w:type="dxa"/>
            <w:tcMar>
              <w:top w:w="80" w:type="dxa"/>
              <w:left w:w="90" w:type="dxa"/>
              <w:bottom w:w="80" w:type="dxa"/>
              <w:right w:w="90" w:type="dxa"/>
            </w:tcMar>
            <w:vAlign w:val="center"/>
          </w:tcPr>
          <w:p w14:paraId="4877E3D5" w14:textId="30FF45F4" w:rsidR="00B50945" w:rsidRDefault="00B50945" w:rsidP="002D52D1">
            <w:pPr>
              <w:spacing w:after="0"/>
              <w:jc w:val="center"/>
            </w:pPr>
            <w:r w:rsidRPr="00961FF7">
              <w:rPr>
                <w:rFonts w:cs="Times New Roman"/>
                <w:sz w:val="24"/>
              </w:rPr>
              <w:t>Adds large trees to the village environment.</w:t>
            </w:r>
          </w:p>
        </w:tc>
      </w:tr>
      <w:tr w:rsidR="00B50945" w14:paraId="3120FC05" w14:textId="77777777" w:rsidTr="002D52D1">
        <w:trPr>
          <w:jc w:val="center"/>
        </w:trPr>
        <w:tc>
          <w:tcPr>
            <w:tcW w:w="810" w:type="dxa"/>
            <w:tcMar>
              <w:top w:w="80" w:type="dxa"/>
              <w:left w:w="90" w:type="dxa"/>
              <w:bottom w:w="80" w:type="dxa"/>
              <w:right w:w="90" w:type="dxa"/>
            </w:tcMar>
            <w:vAlign w:val="center"/>
          </w:tcPr>
          <w:p w14:paraId="15D8D4DA" w14:textId="399A8176" w:rsidR="00B50945" w:rsidRDefault="00B50945" w:rsidP="002D52D1">
            <w:pPr>
              <w:spacing w:after="0"/>
              <w:jc w:val="center"/>
              <w:rPr>
                <w:sz w:val="19"/>
              </w:rPr>
            </w:pPr>
            <w:r w:rsidRPr="00961FF7">
              <w:rPr>
                <w:rFonts w:cs="Times New Roman"/>
                <w:sz w:val="24"/>
              </w:rPr>
              <w:t>30</w:t>
            </w:r>
          </w:p>
        </w:tc>
        <w:tc>
          <w:tcPr>
            <w:tcW w:w="1861" w:type="dxa"/>
            <w:tcMar>
              <w:top w:w="80" w:type="dxa"/>
              <w:left w:w="90" w:type="dxa"/>
              <w:bottom w:w="80" w:type="dxa"/>
              <w:right w:w="90" w:type="dxa"/>
            </w:tcMar>
            <w:vAlign w:val="center"/>
          </w:tcPr>
          <w:p w14:paraId="3A6A69B7" w14:textId="776566C1" w:rsidR="00B50945" w:rsidRDefault="00B50945" w:rsidP="002D52D1">
            <w:pPr>
              <w:spacing w:after="0"/>
              <w:jc w:val="center"/>
            </w:pPr>
            <w:r w:rsidRPr="00961FF7">
              <w:rPr>
                <w:rFonts w:ascii="Courier New" w:hAnsi="Courier New" w:cs="Courier New"/>
                <w:sz w:val="20"/>
                <w:szCs w:val="20"/>
              </w:rPr>
              <w:t>OBJ_VILLAGE_05</w:t>
            </w:r>
          </w:p>
        </w:tc>
        <w:tc>
          <w:tcPr>
            <w:tcW w:w="1770" w:type="dxa"/>
            <w:tcMar>
              <w:top w:w="80" w:type="dxa"/>
              <w:left w:w="90" w:type="dxa"/>
              <w:bottom w:w="80" w:type="dxa"/>
              <w:right w:w="90" w:type="dxa"/>
            </w:tcMar>
            <w:vAlign w:val="center"/>
          </w:tcPr>
          <w:p w14:paraId="1F666600" w14:textId="0823E09E" w:rsidR="00B50945" w:rsidRDefault="00B50945" w:rsidP="002D52D1">
            <w:pPr>
              <w:spacing w:after="0"/>
              <w:jc w:val="center"/>
            </w:pPr>
            <w:r w:rsidRPr="00961FF7">
              <w:rPr>
                <w:rFonts w:cs="Times New Roman"/>
                <w:sz w:val="24"/>
              </w:rPr>
              <w:t>Village Cows</w:t>
            </w:r>
          </w:p>
        </w:tc>
        <w:tc>
          <w:tcPr>
            <w:tcW w:w="5700" w:type="dxa"/>
            <w:tcMar>
              <w:top w:w="80" w:type="dxa"/>
              <w:left w:w="90" w:type="dxa"/>
              <w:bottom w:w="80" w:type="dxa"/>
              <w:right w:w="90" w:type="dxa"/>
            </w:tcMar>
            <w:vAlign w:val="center"/>
          </w:tcPr>
          <w:p w14:paraId="3663E3A5" w14:textId="636CD374" w:rsidR="00B50945" w:rsidRDefault="00B50945" w:rsidP="002D52D1">
            <w:pPr>
              <w:spacing w:after="0"/>
              <w:jc w:val="center"/>
            </w:pPr>
            <w:r w:rsidRPr="00961FF7">
              <w:rPr>
                <w:rFonts w:cs="Times New Roman"/>
                <w:sz w:val="24"/>
              </w:rPr>
              <w:t>Shows cows as part of rural village life.</w:t>
            </w:r>
          </w:p>
        </w:tc>
      </w:tr>
      <w:tr w:rsidR="00B50945" w14:paraId="4CD9C72D" w14:textId="77777777" w:rsidTr="002D52D1">
        <w:trPr>
          <w:jc w:val="center"/>
        </w:trPr>
        <w:tc>
          <w:tcPr>
            <w:tcW w:w="810" w:type="dxa"/>
            <w:tcMar>
              <w:top w:w="80" w:type="dxa"/>
              <w:left w:w="90" w:type="dxa"/>
              <w:bottom w:w="80" w:type="dxa"/>
              <w:right w:w="90" w:type="dxa"/>
            </w:tcMar>
            <w:vAlign w:val="center"/>
          </w:tcPr>
          <w:p w14:paraId="021C5399" w14:textId="4BF3F1A2" w:rsidR="00B50945" w:rsidRDefault="00B50945" w:rsidP="002D52D1">
            <w:pPr>
              <w:spacing w:after="0"/>
              <w:jc w:val="center"/>
              <w:rPr>
                <w:sz w:val="19"/>
              </w:rPr>
            </w:pPr>
            <w:r w:rsidRPr="00961FF7">
              <w:rPr>
                <w:rFonts w:cs="Times New Roman"/>
                <w:sz w:val="24"/>
              </w:rPr>
              <w:t>31</w:t>
            </w:r>
          </w:p>
        </w:tc>
        <w:tc>
          <w:tcPr>
            <w:tcW w:w="1861" w:type="dxa"/>
            <w:tcMar>
              <w:top w:w="80" w:type="dxa"/>
              <w:left w:w="90" w:type="dxa"/>
              <w:bottom w:w="80" w:type="dxa"/>
              <w:right w:w="90" w:type="dxa"/>
            </w:tcMar>
            <w:vAlign w:val="center"/>
          </w:tcPr>
          <w:p w14:paraId="13BFB76D" w14:textId="6889B242" w:rsidR="00B50945" w:rsidRDefault="00B50945" w:rsidP="002D52D1">
            <w:pPr>
              <w:spacing w:after="0"/>
              <w:jc w:val="center"/>
            </w:pPr>
            <w:r w:rsidRPr="00961FF7">
              <w:rPr>
                <w:rFonts w:ascii="Courier New" w:hAnsi="Courier New" w:cs="Courier New"/>
                <w:sz w:val="20"/>
                <w:szCs w:val="20"/>
              </w:rPr>
              <w:t>OBJ_VILLAGE_06</w:t>
            </w:r>
          </w:p>
        </w:tc>
        <w:tc>
          <w:tcPr>
            <w:tcW w:w="1770" w:type="dxa"/>
            <w:tcMar>
              <w:top w:w="80" w:type="dxa"/>
              <w:left w:w="90" w:type="dxa"/>
              <w:bottom w:w="80" w:type="dxa"/>
              <w:right w:w="90" w:type="dxa"/>
            </w:tcMar>
            <w:vAlign w:val="center"/>
          </w:tcPr>
          <w:p w14:paraId="3CEC95D6" w14:textId="05888916" w:rsidR="00B50945" w:rsidRDefault="00B50945" w:rsidP="002D52D1">
            <w:pPr>
              <w:spacing w:after="0"/>
              <w:jc w:val="center"/>
            </w:pPr>
            <w:r w:rsidRPr="00961FF7">
              <w:rPr>
                <w:rFonts w:cs="Times New Roman"/>
                <w:sz w:val="24"/>
              </w:rPr>
              <w:t>Paddy Field</w:t>
            </w:r>
          </w:p>
        </w:tc>
        <w:tc>
          <w:tcPr>
            <w:tcW w:w="5700" w:type="dxa"/>
            <w:tcMar>
              <w:top w:w="80" w:type="dxa"/>
              <w:left w:w="90" w:type="dxa"/>
              <w:bottom w:w="80" w:type="dxa"/>
              <w:right w:w="90" w:type="dxa"/>
            </w:tcMar>
            <w:vAlign w:val="center"/>
          </w:tcPr>
          <w:p w14:paraId="5B3CF6ED" w14:textId="61FFD52D" w:rsidR="00B50945" w:rsidRDefault="00B50945" w:rsidP="002D52D1">
            <w:pPr>
              <w:spacing w:after="0"/>
              <w:jc w:val="center"/>
            </w:pPr>
            <w:r w:rsidRPr="00961FF7">
              <w:rPr>
                <w:rFonts w:cs="Times New Roman"/>
                <w:sz w:val="24"/>
              </w:rPr>
              <w:t>Shows the paddy field and farming area of the village.</w:t>
            </w:r>
          </w:p>
        </w:tc>
      </w:tr>
      <w:tr w:rsidR="00B50945" w14:paraId="64651BE6" w14:textId="77777777" w:rsidTr="002D52D1">
        <w:trPr>
          <w:jc w:val="center"/>
        </w:trPr>
        <w:tc>
          <w:tcPr>
            <w:tcW w:w="810" w:type="dxa"/>
            <w:tcMar>
              <w:top w:w="80" w:type="dxa"/>
              <w:left w:w="90" w:type="dxa"/>
              <w:bottom w:w="80" w:type="dxa"/>
              <w:right w:w="90" w:type="dxa"/>
            </w:tcMar>
            <w:vAlign w:val="center"/>
          </w:tcPr>
          <w:p w14:paraId="7DF2B0A3" w14:textId="1890A4B7" w:rsidR="00B50945" w:rsidRDefault="00B50945" w:rsidP="002D52D1">
            <w:pPr>
              <w:spacing w:after="0"/>
              <w:jc w:val="center"/>
              <w:rPr>
                <w:sz w:val="19"/>
              </w:rPr>
            </w:pPr>
            <w:r w:rsidRPr="00961FF7">
              <w:rPr>
                <w:rFonts w:cs="Times New Roman"/>
                <w:sz w:val="24"/>
              </w:rPr>
              <w:t>32</w:t>
            </w:r>
          </w:p>
        </w:tc>
        <w:tc>
          <w:tcPr>
            <w:tcW w:w="1861" w:type="dxa"/>
            <w:tcMar>
              <w:top w:w="80" w:type="dxa"/>
              <w:left w:w="90" w:type="dxa"/>
              <w:bottom w:w="80" w:type="dxa"/>
              <w:right w:w="90" w:type="dxa"/>
            </w:tcMar>
            <w:vAlign w:val="center"/>
          </w:tcPr>
          <w:p w14:paraId="626F55C6" w14:textId="000BAF2A" w:rsidR="00B50945" w:rsidRDefault="00B50945" w:rsidP="002D52D1">
            <w:pPr>
              <w:spacing w:after="0"/>
              <w:jc w:val="center"/>
            </w:pPr>
            <w:r w:rsidRPr="00961FF7">
              <w:rPr>
                <w:rFonts w:ascii="Courier New" w:hAnsi="Courier New" w:cs="Courier New"/>
                <w:sz w:val="20"/>
                <w:szCs w:val="20"/>
              </w:rPr>
              <w:t>OBJ_VILLAGE_07</w:t>
            </w:r>
          </w:p>
        </w:tc>
        <w:tc>
          <w:tcPr>
            <w:tcW w:w="1770" w:type="dxa"/>
            <w:tcMar>
              <w:top w:w="80" w:type="dxa"/>
              <w:left w:w="90" w:type="dxa"/>
              <w:bottom w:w="80" w:type="dxa"/>
              <w:right w:w="90" w:type="dxa"/>
            </w:tcMar>
            <w:vAlign w:val="center"/>
          </w:tcPr>
          <w:p w14:paraId="643A70CF" w14:textId="5B4B97F4" w:rsidR="00B50945" w:rsidRDefault="00B50945" w:rsidP="002D52D1">
            <w:pPr>
              <w:spacing w:after="0"/>
              <w:jc w:val="center"/>
            </w:pPr>
            <w:r w:rsidRPr="00961FF7">
              <w:rPr>
                <w:rFonts w:cs="Times New Roman"/>
                <w:sz w:val="24"/>
              </w:rPr>
              <w:t>Bamboo Fence</w:t>
            </w:r>
          </w:p>
        </w:tc>
        <w:tc>
          <w:tcPr>
            <w:tcW w:w="5700" w:type="dxa"/>
            <w:tcMar>
              <w:top w:w="80" w:type="dxa"/>
              <w:left w:w="90" w:type="dxa"/>
              <w:bottom w:w="80" w:type="dxa"/>
              <w:right w:w="90" w:type="dxa"/>
            </w:tcMar>
            <w:vAlign w:val="center"/>
          </w:tcPr>
          <w:p w14:paraId="310693E9" w14:textId="7E11403C" w:rsidR="00B50945" w:rsidRDefault="00B50945" w:rsidP="002D52D1">
            <w:pPr>
              <w:spacing w:after="0"/>
              <w:jc w:val="center"/>
            </w:pPr>
            <w:r w:rsidRPr="00961FF7">
              <w:rPr>
                <w:rFonts w:cs="Times New Roman"/>
                <w:sz w:val="24"/>
              </w:rPr>
              <w:t>Shows traditional bamboo fencing in the village area.</w:t>
            </w:r>
          </w:p>
        </w:tc>
      </w:tr>
      <w:tr w:rsidR="00B50945" w14:paraId="3A140D6A" w14:textId="77777777" w:rsidTr="002D52D1">
        <w:trPr>
          <w:jc w:val="center"/>
        </w:trPr>
        <w:tc>
          <w:tcPr>
            <w:tcW w:w="810" w:type="dxa"/>
            <w:tcMar>
              <w:top w:w="80" w:type="dxa"/>
              <w:left w:w="90" w:type="dxa"/>
              <w:bottom w:w="80" w:type="dxa"/>
              <w:right w:w="90" w:type="dxa"/>
            </w:tcMar>
            <w:vAlign w:val="center"/>
          </w:tcPr>
          <w:p w14:paraId="5225EA43" w14:textId="2A3F1DB7" w:rsidR="00B50945" w:rsidRDefault="00B50945" w:rsidP="002D52D1">
            <w:pPr>
              <w:spacing w:after="0"/>
              <w:jc w:val="center"/>
              <w:rPr>
                <w:sz w:val="19"/>
              </w:rPr>
            </w:pPr>
            <w:r w:rsidRPr="00961FF7">
              <w:rPr>
                <w:rFonts w:cs="Times New Roman"/>
                <w:sz w:val="24"/>
              </w:rPr>
              <w:t>33</w:t>
            </w:r>
          </w:p>
        </w:tc>
        <w:tc>
          <w:tcPr>
            <w:tcW w:w="1861" w:type="dxa"/>
            <w:tcMar>
              <w:top w:w="80" w:type="dxa"/>
              <w:left w:w="90" w:type="dxa"/>
              <w:bottom w:w="80" w:type="dxa"/>
              <w:right w:w="90" w:type="dxa"/>
            </w:tcMar>
            <w:vAlign w:val="center"/>
          </w:tcPr>
          <w:p w14:paraId="1398E73B" w14:textId="5263C8BA" w:rsidR="00B50945" w:rsidRDefault="00B50945" w:rsidP="002D52D1">
            <w:pPr>
              <w:spacing w:after="0"/>
              <w:jc w:val="center"/>
            </w:pPr>
            <w:r w:rsidRPr="00961FF7">
              <w:rPr>
                <w:rFonts w:ascii="Courier New" w:hAnsi="Courier New" w:cs="Courier New"/>
                <w:sz w:val="20"/>
                <w:szCs w:val="20"/>
              </w:rPr>
              <w:t>OBJ_VILLAGE_08</w:t>
            </w:r>
          </w:p>
        </w:tc>
        <w:tc>
          <w:tcPr>
            <w:tcW w:w="1770" w:type="dxa"/>
            <w:tcMar>
              <w:top w:w="80" w:type="dxa"/>
              <w:left w:w="90" w:type="dxa"/>
              <w:bottom w:w="80" w:type="dxa"/>
              <w:right w:w="90" w:type="dxa"/>
            </w:tcMar>
            <w:vAlign w:val="center"/>
          </w:tcPr>
          <w:p w14:paraId="6BEB8292" w14:textId="591859D7" w:rsidR="00B50945" w:rsidRDefault="00B50945" w:rsidP="002D52D1">
            <w:pPr>
              <w:spacing w:after="0"/>
              <w:jc w:val="center"/>
            </w:pPr>
            <w:r w:rsidRPr="00961FF7">
              <w:rPr>
                <w:rFonts w:cs="Times New Roman"/>
                <w:sz w:val="24"/>
              </w:rPr>
              <w:t>Hay Stack</w:t>
            </w:r>
          </w:p>
        </w:tc>
        <w:tc>
          <w:tcPr>
            <w:tcW w:w="5700" w:type="dxa"/>
            <w:tcMar>
              <w:top w:w="80" w:type="dxa"/>
              <w:left w:w="90" w:type="dxa"/>
              <w:bottom w:w="80" w:type="dxa"/>
              <w:right w:w="90" w:type="dxa"/>
            </w:tcMar>
            <w:vAlign w:val="center"/>
          </w:tcPr>
          <w:p w14:paraId="44FD0776" w14:textId="163B77E2" w:rsidR="00B50945" w:rsidRDefault="00B50945" w:rsidP="002D52D1">
            <w:pPr>
              <w:spacing w:after="0"/>
              <w:jc w:val="center"/>
            </w:pPr>
            <w:r w:rsidRPr="00961FF7">
              <w:rPr>
                <w:rFonts w:cs="Times New Roman"/>
                <w:sz w:val="24"/>
              </w:rPr>
              <w:t>Shows stored hay in the rural environment.</w:t>
            </w:r>
          </w:p>
        </w:tc>
      </w:tr>
      <w:tr w:rsidR="00B50945" w14:paraId="0D4DBE04" w14:textId="77777777" w:rsidTr="002D52D1">
        <w:trPr>
          <w:jc w:val="center"/>
        </w:trPr>
        <w:tc>
          <w:tcPr>
            <w:tcW w:w="810" w:type="dxa"/>
            <w:tcMar>
              <w:top w:w="80" w:type="dxa"/>
              <w:left w:w="90" w:type="dxa"/>
              <w:bottom w:w="80" w:type="dxa"/>
              <w:right w:w="90" w:type="dxa"/>
            </w:tcMar>
            <w:vAlign w:val="center"/>
          </w:tcPr>
          <w:p w14:paraId="78E32B6D" w14:textId="0830862D" w:rsidR="00B50945" w:rsidRDefault="00B50945" w:rsidP="002D52D1">
            <w:pPr>
              <w:spacing w:after="0"/>
              <w:jc w:val="center"/>
              <w:rPr>
                <w:sz w:val="19"/>
              </w:rPr>
            </w:pPr>
            <w:r w:rsidRPr="00961FF7">
              <w:rPr>
                <w:rFonts w:cs="Times New Roman"/>
                <w:sz w:val="24"/>
              </w:rPr>
              <w:t>34</w:t>
            </w:r>
          </w:p>
        </w:tc>
        <w:tc>
          <w:tcPr>
            <w:tcW w:w="1861" w:type="dxa"/>
            <w:tcMar>
              <w:top w:w="80" w:type="dxa"/>
              <w:left w:w="90" w:type="dxa"/>
              <w:bottom w:w="80" w:type="dxa"/>
              <w:right w:w="90" w:type="dxa"/>
            </w:tcMar>
            <w:vAlign w:val="center"/>
          </w:tcPr>
          <w:p w14:paraId="3E05F7F3" w14:textId="48981C27" w:rsidR="00B50945" w:rsidRDefault="00B50945" w:rsidP="002D52D1">
            <w:pPr>
              <w:spacing w:after="0"/>
              <w:jc w:val="center"/>
            </w:pPr>
            <w:r w:rsidRPr="00961FF7">
              <w:rPr>
                <w:rFonts w:ascii="Courier New" w:hAnsi="Courier New" w:cs="Courier New"/>
                <w:sz w:val="20"/>
                <w:szCs w:val="20"/>
              </w:rPr>
              <w:t>OBJ_VILLAGE_09</w:t>
            </w:r>
          </w:p>
        </w:tc>
        <w:tc>
          <w:tcPr>
            <w:tcW w:w="1770" w:type="dxa"/>
            <w:tcMar>
              <w:top w:w="80" w:type="dxa"/>
              <w:left w:w="90" w:type="dxa"/>
              <w:bottom w:w="80" w:type="dxa"/>
              <w:right w:w="90" w:type="dxa"/>
            </w:tcMar>
            <w:vAlign w:val="center"/>
          </w:tcPr>
          <w:p w14:paraId="0605E8CB" w14:textId="0E7CF0A8" w:rsidR="00B50945" w:rsidRDefault="00B50945" w:rsidP="002D52D1">
            <w:pPr>
              <w:spacing w:after="0"/>
              <w:jc w:val="center"/>
            </w:pPr>
            <w:r w:rsidRPr="00961FF7">
              <w:rPr>
                <w:rFonts w:cs="Times New Roman"/>
                <w:sz w:val="24"/>
              </w:rPr>
              <w:t>Wooden Village House</w:t>
            </w:r>
          </w:p>
        </w:tc>
        <w:tc>
          <w:tcPr>
            <w:tcW w:w="5700" w:type="dxa"/>
            <w:tcMar>
              <w:top w:w="80" w:type="dxa"/>
              <w:left w:w="90" w:type="dxa"/>
              <w:bottom w:w="80" w:type="dxa"/>
              <w:right w:w="90" w:type="dxa"/>
            </w:tcMar>
            <w:vAlign w:val="center"/>
          </w:tcPr>
          <w:p w14:paraId="2BC05A1C" w14:textId="6A29282F" w:rsidR="00B50945" w:rsidRDefault="00B50945" w:rsidP="002D52D1">
            <w:pPr>
              <w:spacing w:after="0"/>
              <w:jc w:val="center"/>
            </w:pPr>
            <w:r w:rsidRPr="00961FF7">
              <w:rPr>
                <w:rFonts w:cs="Times New Roman"/>
                <w:sz w:val="24"/>
              </w:rPr>
              <w:t>Adds another traditional wooden house to the village.</w:t>
            </w:r>
          </w:p>
        </w:tc>
      </w:tr>
      <w:tr w:rsidR="00B50945" w14:paraId="0028095B" w14:textId="77777777" w:rsidTr="002D52D1">
        <w:trPr>
          <w:jc w:val="center"/>
        </w:trPr>
        <w:tc>
          <w:tcPr>
            <w:tcW w:w="810" w:type="dxa"/>
            <w:tcMar>
              <w:top w:w="80" w:type="dxa"/>
              <w:left w:w="90" w:type="dxa"/>
              <w:bottom w:w="80" w:type="dxa"/>
              <w:right w:w="90" w:type="dxa"/>
            </w:tcMar>
            <w:vAlign w:val="center"/>
          </w:tcPr>
          <w:p w14:paraId="1D2F8A0B" w14:textId="7B2B3264" w:rsidR="00B50945" w:rsidRDefault="00B50945" w:rsidP="002D52D1">
            <w:pPr>
              <w:spacing w:after="0"/>
              <w:jc w:val="center"/>
              <w:rPr>
                <w:sz w:val="19"/>
              </w:rPr>
            </w:pPr>
            <w:r w:rsidRPr="00961FF7">
              <w:rPr>
                <w:rFonts w:cs="Times New Roman"/>
                <w:sz w:val="24"/>
              </w:rPr>
              <w:t>35</w:t>
            </w:r>
          </w:p>
        </w:tc>
        <w:tc>
          <w:tcPr>
            <w:tcW w:w="1861" w:type="dxa"/>
            <w:tcMar>
              <w:top w:w="80" w:type="dxa"/>
              <w:left w:w="90" w:type="dxa"/>
              <w:bottom w:w="80" w:type="dxa"/>
              <w:right w:w="90" w:type="dxa"/>
            </w:tcMar>
            <w:vAlign w:val="center"/>
          </w:tcPr>
          <w:p w14:paraId="43CF85F6" w14:textId="43391E37" w:rsidR="00B50945" w:rsidRDefault="00B50945" w:rsidP="002D52D1">
            <w:pPr>
              <w:spacing w:after="0"/>
              <w:jc w:val="center"/>
            </w:pPr>
            <w:r w:rsidRPr="00961FF7">
              <w:rPr>
                <w:rFonts w:ascii="Courier New" w:hAnsi="Courier New" w:cs="Courier New"/>
                <w:sz w:val="20"/>
                <w:szCs w:val="20"/>
              </w:rPr>
              <w:t>OBJ_VILLAGE_10</w:t>
            </w:r>
          </w:p>
        </w:tc>
        <w:tc>
          <w:tcPr>
            <w:tcW w:w="1770" w:type="dxa"/>
            <w:tcMar>
              <w:top w:w="80" w:type="dxa"/>
              <w:left w:w="90" w:type="dxa"/>
              <w:bottom w:w="80" w:type="dxa"/>
              <w:right w:w="90" w:type="dxa"/>
            </w:tcMar>
            <w:vAlign w:val="center"/>
          </w:tcPr>
          <w:p w14:paraId="0B531087" w14:textId="0148EF70" w:rsidR="00B50945" w:rsidRDefault="00B50945" w:rsidP="002D52D1">
            <w:pPr>
              <w:spacing w:after="0"/>
              <w:jc w:val="center"/>
            </w:pPr>
            <w:r w:rsidRPr="00961FF7">
              <w:rPr>
                <w:rFonts w:cs="Times New Roman"/>
                <w:sz w:val="24"/>
              </w:rPr>
              <w:t>Additional Village Trees</w:t>
            </w:r>
          </w:p>
        </w:tc>
        <w:tc>
          <w:tcPr>
            <w:tcW w:w="5700" w:type="dxa"/>
            <w:tcMar>
              <w:top w:w="80" w:type="dxa"/>
              <w:left w:w="90" w:type="dxa"/>
              <w:bottom w:w="80" w:type="dxa"/>
              <w:right w:w="90" w:type="dxa"/>
            </w:tcMar>
            <w:vAlign w:val="center"/>
          </w:tcPr>
          <w:p w14:paraId="0CADBC93" w14:textId="66164BCA" w:rsidR="00B50945" w:rsidRDefault="00B50945" w:rsidP="002D52D1">
            <w:pPr>
              <w:spacing w:after="0"/>
              <w:jc w:val="center"/>
            </w:pPr>
            <w:r w:rsidRPr="00961FF7">
              <w:rPr>
                <w:rFonts w:cs="Times New Roman"/>
                <w:sz w:val="24"/>
              </w:rPr>
              <w:t>Adds more trees to the village environment.</w:t>
            </w:r>
          </w:p>
        </w:tc>
      </w:tr>
      <w:tr w:rsidR="00B50945" w14:paraId="0212A1C2" w14:textId="77777777" w:rsidTr="002D52D1">
        <w:trPr>
          <w:jc w:val="center"/>
        </w:trPr>
        <w:tc>
          <w:tcPr>
            <w:tcW w:w="810" w:type="dxa"/>
            <w:tcMar>
              <w:top w:w="80" w:type="dxa"/>
              <w:left w:w="90" w:type="dxa"/>
              <w:bottom w:w="80" w:type="dxa"/>
              <w:right w:w="90" w:type="dxa"/>
            </w:tcMar>
            <w:vAlign w:val="center"/>
          </w:tcPr>
          <w:p w14:paraId="3F639A3A" w14:textId="75C0253B" w:rsidR="00B50945" w:rsidRDefault="00B50945" w:rsidP="002D52D1">
            <w:pPr>
              <w:spacing w:after="0"/>
              <w:jc w:val="center"/>
              <w:rPr>
                <w:sz w:val="19"/>
              </w:rPr>
            </w:pPr>
            <w:r w:rsidRPr="00961FF7">
              <w:rPr>
                <w:rFonts w:cs="Times New Roman"/>
                <w:sz w:val="24"/>
              </w:rPr>
              <w:t>36</w:t>
            </w:r>
          </w:p>
        </w:tc>
        <w:tc>
          <w:tcPr>
            <w:tcW w:w="1861" w:type="dxa"/>
            <w:tcMar>
              <w:top w:w="80" w:type="dxa"/>
              <w:left w:w="90" w:type="dxa"/>
              <w:bottom w:w="80" w:type="dxa"/>
              <w:right w:w="90" w:type="dxa"/>
            </w:tcMar>
            <w:vAlign w:val="center"/>
          </w:tcPr>
          <w:p w14:paraId="6B20703F" w14:textId="67614A82" w:rsidR="00B50945" w:rsidRDefault="00B50945" w:rsidP="002D52D1">
            <w:pPr>
              <w:spacing w:after="0"/>
              <w:jc w:val="center"/>
            </w:pPr>
            <w:r w:rsidRPr="00961FF7">
              <w:rPr>
                <w:rFonts w:ascii="Courier New" w:hAnsi="Courier New" w:cs="Courier New"/>
                <w:sz w:val="20"/>
                <w:szCs w:val="20"/>
              </w:rPr>
              <w:t>OBJ_VILLAGE_12</w:t>
            </w:r>
          </w:p>
        </w:tc>
        <w:tc>
          <w:tcPr>
            <w:tcW w:w="1770" w:type="dxa"/>
            <w:tcMar>
              <w:top w:w="80" w:type="dxa"/>
              <w:left w:w="90" w:type="dxa"/>
              <w:bottom w:w="80" w:type="dxa"/>
              <w:right w:w="90" w:type="dxa"/>
            </w:tcMar>
            <w:vAlign w:val="center"/>
          </w:tcPr>
          <w:p w14:paraId="567EFE2C" w14:textId="1A74520B" w:rsidR="00B50945" w:rsidRDefault="00B50945" w:rsidP="002D52D1">
            <w:pPr>
              <w:spacing w:after="0"/>
              <w:jc w:val="center"/>
            </w:pPr>
            <w:r w:rsidRPr="00961FF7">
              <w:rPr>
                <w:rFonts w:cs="Times New Roman"/>
                <w:sz w:val="24"/>
              </w:rPr>
              <w:t>Banana Tree</w:t>
            </w:r>
          </w:p>
        </w:tc>
        <w:tc>
          <w:tcPr>
            <w:tcW w:w="5700" w:type="dxa"/>
            <w:tcMar>
              <w:top w:w="80" w:type="dxa"/>
              <w:left w:w="90" w:type="dxa"/>
              <w:bottom w:w="80" w:type="dxa"/>
              <w:right w:w="90" w:type="dxa"/>
            </w:tcMar>
            <w:vAlign w:val="center"/>
          </w:tcPr>
          <w:p w14:paraId="60E9BD5E" w14:textId="7B7C2A49" w:rsidR="00B50945" w:rsidRDefault="00B50945" w:rsidP="002D52D1">
            <w:pPr>
              <w:spacing w:after="0"/>
              <w:jc w:val="center"/>
            </w:pPr>
            <w:r w:rsidRPr="00961FF7">
              <w:rPr>
                <w:rFonts w:cs="Times New Roman"/>
                <w:sz w:val="24"/>
              </w:rPr>
              <w:t>Shows banana plants commonly found in rural areas.</w:t>
            </w:r>
          </w:p>
        </w:tc>
      </w:tr>
      <w:tr w:rsidR="00B50945" w14:paraId="4D458D24" w14:textId="77777777" w:rsidTr="002D52D1">
        <w:trPr>
          <w:jc w:val="center"/>
        </w:trPr>
        <w:tc>
          <w:tcPr>
            <w:tcW w:w="810" w:type="dxa"/>
            <w:tcMar>
              <w:top w:w="80" w:type="dxa"/>
              <w:left w:w="90" w:type="dxa"/>
              <w:bottom w:w="80" w:type="dxa"/>
              <w:right w:w="90" w:type="dxa"/>
            </w:tcMar>
            <w:vAlign w:val="center"/>
          </w:tcPr>
          <w:p w14:paraId="7F10F3B6" w14:textId="77CB6000" w:rsidR="00B50945" w:rsidRDefault="00B50945" w:rsidP="002D52D1">
            <w:pPr>
              <w:spacing w:after="0"/>
              <w:jc w:val="center"/>
              <w:rPr>
                <w:sz w:val="19"/>
              </w:rPr>
            </w:pPr>
            <w:r w:rsidRPr="00961FF7">
              <w:rPr>
                <w:rFonts w:cs="Times New Roman"/>
                <w:sz w:val="24"/>
              </w:rPr>
              <w:t>37</w:t>
            </w:r>
          </w:p>
        </w:tc>
        <w:tc>
          <w:tcPr>
            <w:tcW w:w="1861" w:type="dxa"/>
            <w:tcMar>
              <w:top w:w="80" w:type="dxa"/>
              <w:left w:w="90" w:type="dxa"/>
              <w:bottom w:w="80" w:type="dxa"/>
              <w:right w:w="90" w:type="dxa"/>
            </w:tcMar>
            <w:vAlign w:val="center"/>
          </w:tcPr>
          <w:p w14:paraId="48628946" w14:textId="502ED749" w:rsidR="00B50945" w:rsidRDefault="00B50945" w:rsidP="002D52D1">
            <w:pPr>
              <w:spacing w:after="0"/>
              <w:jc w:val="center"/>
            </w:pPr>
            <w:r w:rsidRPr="00961FF7">
              <w:rPr>
                <w:rFonts w:ascii="Courier New" w:hAnsi="Courier New" w:cs="Courier New"/>
                <w:sz w:val="20"/>
                <w:szCs w:val="20"/>
              </w:rPr>
              <w:t>OBJ_VILLAGE_13</w:t>
            </w:r>
          </w:p>
        </w:tc>
        <w:tc>
          <w:tcPr>
            <w:tcW w:w="1770" w:type="dxa"/>
            <w:tcMar>
              <w:top w:w="80" w:type="dxa"/>
              <w:left w:w="90" w:type="dxa"/>
              <w:bottom w:w="80" w:type="dxa"/>
              <w:right w:w="90" w:type="dxa"/>
            </w:tcMar>
            <w:vAlign w:val="center"/>
          </w:tcPr>
          <w:p w14:paraId="07391B86" w14:textId="3005EBF4" w:rsidR="00B50945" w:rsidRDefault="00B50945" w:rsidP="002D52D1">
            <w:pPr>
              <w:spacing w:after="0"/>
              <w:jc w:val="center"/>
            </w:pPr>
            <w:r w:rsidRPr="00961FF7">
              <w:rPr>
                <w:rFonts w:cs="Times New Roman"/>
                <w:sz w:val="24"/>
              </w:rPr>
              <w:t>Small Vegetable Garden</w:t>
            </w:r>
          </w:p>
        </w:tc>
        <w:tc>
          <w:tcPr>
            <w:tcW w:w="5700" w:type="dxa"/>
            <w:tcMar>
              <w:top w:w="80" w:type="dxa"/>
              <w:left w:w="90" w:type="dxa"/>
              <w:bottom w:w="80" w:type="dxa"/>
              <w:right w:w="90" w:type="dxa"/>
            </w:tcMar>
            <w:vAlign w:val="center"/>
          </w:tcPr>
          <w:p w14:paraId="34E19608" w14:textId="6E39C0B6" w:rsidR="00B50945" w:rsidRDefault="00B50945" w:rsidP="002D52D1">
            <w:pPr>
              <w:spacing w:after="0"/>
              <w:jc w:val="center"/>
            </w:pPr>
            <w:r w:rsidRPr="00961FF7">
              <w:rPr>
                <w:rFonts w:cs="Times New Roman"/>
                <w:sz w:val="24"/>
              </w:rPr>
              <w:t>Shows a small area used for vegetable farming.</w:t>
            </w:r>
          </w:p>
        </w:tc>
      </w:tr>
      <w:tr w:rsidR="00B50945" w14:paraId="08153944" w14:textId="77777777" w:rsidTr="002D52D1">
        <w:trPr>
          <w:jc w:val="center"/>
        </w:trPr>
        <w:tc>
          <w:tcPr>
            <w:tcW w:w="810" w:type="dxa"/>
            <w:tcMar>
              <w:top w:w="80" w:type="dxa"/>
              <w:left w:w="90" w:type="dxa"/>
              <w:bottom w:w="80" w:type="dxa"/>
              <w:right w:w="90" w:type="dxa"/>
            </w:tcMar>
            <w:vAlign w:val="center"/>
          </w:tcPr>
          <w:p w14:paraId="5463F001" w14:textId="5E8A2850" w:rsidR="00B50945" w:rsidRDefault="00B50945" w:rsidP="002D52D1">
            <w:pPr>
              <w:spacing w:after="0"/>
              <w:jc w:val="center"/>
              <w:rPr>
                <w:sz w:val="19"/>
              </w:rPr>
            </w:pPr>
            <w:r w:rsidRPr="00961FF7">
              <w:rPr>
                <w:rFonts w:cs="Times New Roman"/>
                <w:sz w:val="24"/>
              </w:rPr>
              <w:t>38</w:t>
            </w:r>
          </w:p>
        </w:tc>
        <w:tc>
          <w:tcPr>
            <w:tcW w:w="1861" w:type="dxa"/>
            <w:tcMar>
              <w:top w:w="80" w:type="dxa"/>
              <w:left w:w="90" w:type="dxa"/>
              <w:bottom w:w="80" w:type="dxa"/>
              <w:right w:w="90" w:type="dxa"/>
            </w:tcMar>
            <w:vAlign w:val="center"/>
          </w:tcPr>
          <w:p w14:paraId="18FB34DA" w14:textId="75397B26" w:rsidR="00B50945" w:rsidRDefault="00B50945" w:rsidP="002D52D1">
            <w:pPr>
              <w:spacing w:after="0"/>
              <w:jc w:val="center"/>
            </w:pPr>
            <w:r w:rsidRPr="00961FF7">
              <w:rPr>
                <w:rFonts w:ascii="Courier New" w:hAnsi="Courier New" w:cs="Courier New"/>
                <w:sz w:val="20"/>
                <w:szCs w:val="20"/>
              </w:rPr>
              <w:t>OBJ_VILLAGE_14</w:t>
            </w:r>
          </w:p>
        </w:tc>
        <w:tc>
          <w:tcPr>
            <w:tcW w:w="1770" w:type="dxa"/>
            <w:tcMar>
              <w:top w:w="80" w:type="dxa"/>
              <w:left w:w="90" w:type="dxa"/>
              <w:bottom w:w="80" w:type="dxa"/>
              <w:right w:w="90" w:type="dxa"/>
            </w:tcMar>
            <w:vAlign w:val="center"/>
          </w:tcPr>
          <w:p w14:paraId="7827448B" w14:textId="393644D6" w:rsidR="00B50945" w:rsidRDefault="00B50945" w:rsidP="002D52D1">
            <w:pPr>
              <w:spacing w:after="0"/>
              <w:jc w:val="center"/>
            </w:pPr>
            <w:r w:rsidRPr="00961FF7">
              <w:rPr>
                <w:rFonts w:cs="Times New Roman"/>
                <w:sz w:val="24"/>
              </w:rPr>
              <w:t>Traditional Bullock Cart</w:t>
            </w:r>
          </w:p>
        </w:tc>
        <w:tc>
          <w:tcPr>
            <w:tcW w:w="5700" w:type="dxa"/>
            <w:tcMar>
              <w:top w:w="80" w:type="dxa"/>
              <w:left w:w="90" w:type="dxa"/>
              <w:bottom w:w="80" w:type="dxa"/>
              <w:right w:w="90" w:type="dxa"/>
            </w:tcMar>
            <w:vAlign w:val="center"/>
          </w:tcPr>
          <w:p w14:paraId="157D6EED" w14:textId="71FB8C19" w:rsidR="00B50945" w:rsidRDefault="00B50945" w:rsidP="002D52D1">
            <w:pPr>
              <w:spacing w:after="0"/>
              <w:jc w:val="center"/>
            </w:pPr>
            <w:r w:rsidRPr="00961FF7">
              <w:rPr>
                <w:rFonts w:cs="Times New Roman"/>
                <w:sz w:val="24"/>
              </w:rPr>
              <w:t>Shows a traditional form of rural transportation.</w:t>
            </w:r>
          </w:p>
        </w:tc>
      </w:tr>
      <w:tr w:rsidR="00B50945" w14:paraId="5D6BC3B0" w14:textId="77777777" w:rsidTr="002D52D1">
        <w:trPr>
          <w:jc w:val="center"/>
        </w:trPr>
        <w:tc>
          <w:tcPr>
            <w:tcW w:w="810" w:type="dxa"/>
            <w:tcMar>
              <w:top w:w="80" w:type="dxa"/>
              <w:left w:w="90" w:type="dxa"/>
              <w:bottom w:w="80" w:type="dxa"/>
              <w:right w:w="90" w:type="dxa"/>
            </w:tcMar>
            <w:vAlign w:val="center"/>
          </w:tcPr>
          <w:p w14:paraId="51A9DF80" w14:textId="12DD4E71" w:rsidR="00B50945" w:rsidRDefault="00B50945" w:rsidP="002D52D1">
            <w:pPr>
              <w:spacing w:after="0"/>
              <w:jc w:val="center"/>
              <w:rPr>
                <w:sz w:val="19"/>
              </w:rPr>
            </w:pPr>
            <w:r w:rsidRPr="00961FF7">
              <w:rPr>
                <w:rFonts w:cs="Times New Roman"/>
                <w:sz w:val="24"/>
              </w:rPr>
              <w:t>39</w:t>
            </w:r>
          </w:p>
        </w:tc>
        <w:tc>
          <w:tcPr>
            <w:tcW w:w="1861" w:type="dxa"/>
            <w:tcMar>
              <w:top w:w="80" w:type="dxa"/>
              <w:left w:w="90" w:type="dxa"/>
              <w:bottom w:w="80" w:type="dxa"/>
              <w:right w:w="90" w:type="dxa"/>
            </w:tcMar>
            <w:vAlign w:val="center"/>
          </w:tcPr>
          <w:p w14:paraId="7CF00F32" w14:textId="4F170C88" w:rsidR="00B50945" w:rsidRDefault="00B50945" w:rsidP="002D52D1">
            <w:pPr>
              <w:spacing w:after="0"/>
              <w:jc w:val="center"/>
            </w:pPr>
            <w:r w:rsidRPr="00961FF7">
              <w:rPr>
                <w:rFonts w:ascii="Courier New" w:hAnsi="Courier New" w:cs="Courier New"/>
                <w:sz w:val="20"/>
                <w:szCs w:val="20"/>
              </w:rPr>
              <w:t>OBJ_VILLAGE_15</w:t>
            </w:r>
          </w:p>
        </w:tc>
        <w:tc>
          <w:tcPr>
            <w:tcW w:w="1770" w:type="dxa"/>
            <w:tcMar>
              <w:top w:w="80" w:type="dxa"/>
              <w:left w:w="90" w:type="dxa"/>
              <w:bottom w:w="80" w:type="dxa"/>
              <w:right w:w="90" w:type="dxa"/>
            </w:tcMar>
            <w:vAlign w:val="center"/>
          </w:tcPr>
          <w:p w14:paraId="2083E3A8" w14:textId="4248A22F" w:rsidR="00B50945" w:rsidRDefault="00B50945" w:rsidP="002D52D1">
            <w:pPr>
              <w:spacing w:after="0"/>
              <w:jc w:val="center"/>
            </w:pPr>
            <w:r w:rsidRPr="00961FF7">
              <w:rPr>
                <w:rFonts w:cs="Times New Roman"/>
                <w:sz w:val="24"/>
              </w:rPr>
              <w:t>Traditional Village Tea Stall</w:t>
            </w:r>
          </w:p>
        </w:tc>
        <w:tc>
          <w:tcPr>
            <w:tcW w:w="5700" w:type="dxa"/>
            <w:tcMar>
              <w:top w:w="80" w:type="dxa"/>
              <w:left w:w="90" w:type="dxa"/>
              <w:bottom w:w="80" w:type="dxa"/>
              <w:right w:w="90" w:type="dxa"/>
            </w:tcMar>
            <w:vAlign w:val="center"/>
          </w:tcPr>
          <w:p w14:paraId="7EC16C7C" w14:textId="7782CAAD" w:rsidR="00B50945" w:rsidRDefault="00B50945" w:rsidP="002D52D1">
            <w:pPr>
              <w:spacing w:after="0"/>
              <w:jc w:val="center"/>
            </w:pPr>
            <w:r w:rsidRPr="00961FF7">
              <w:rPr>
                <w:rFonts w:cs="Times New Roman"/>
                <w:sz w:val="24"/>
              </w:rPr>
              <w:t>Shows a common tea stall in the village.</w:t>
            </w:r>
          </w:p>
        </w:tc>
      </w:tr>
      <w:tr w:rsidR="00B50945" w14:paraId="5413BA79" w14:textId="77777777" w:rsidTr="002D52D1">
        <w:trPr>
          <w:jc w:val="center"/>
        </w:trPr>
        <w:tc>
          <w:tcPr>
            <w:tcW w:w="810" w:type="dxa"/>
            <w:tcMar>
              <w:top w:w="80" w:type="dxa"/>
              <w:left w:w="90" w:type="dxa"/>
              <w:bottom w:w="80" w:type="dxa"/>
              <w:right w:w="90" w:type="dxa"/>
            </w:tcMar>
            <w:vAlign w:val="center"/>
          </w:tcPr>
          <w:p w14:paraId="5E4C0DED" w14:textId="56342582" w:rsidR="00B50945" w:rsidRDefault="00B50945" w:rsidP="002D52D1">
            <w:pPr>
              <w:spacing w:after="0"/>
              <w:jc w:val="center"/>
              <w:rPr>
                <w:sz w:val="19"/>
              </w:rPr>
            </w:pPr>
            <w:r w:rsidRPr="00961FF7">
              <w:rPr>
                <w:rFonts w:cs="Times New Roman"/>
                <w:sz w:val="24"/>
              </w:rPr>
              <w:t>40</w:t>
            </w:r>
          </w:p>
        </w:tc>
        <w:tc>
          <w:tcPr>
            <w:tcW w:w="1861" w:type="dxa"/>
            <w:tcMar>
              <w:top w:w="80" w:type="dxa"/>
              <w:left w:w="90" w:type="dxa"/>
              <w:bottom w:w="80" w:type="dxa"/>
              <w:right w:w="90" w:type="dxa"/>
            </w:tcMar>
            <w:vAlign w:val="center"/>
          </w:tcPr>
          <w:p w14:paraId="26BF215B" w14:textId="298FD5F4" w:rsidR="00B50945" w:rsidRDefault="00B50945" w:rsidP="002D52D1">
            <w:pPr>
              <w:spacing w:after="0"/>
              <w:jc w:val="center"/>
            </w:pPr>
            <w:r w:rsidRPr="00961FF7">
              <w:rPr>
                <w:rFonts w:ascii="Courier New" w:hAnsi="Courier New" w:cs="Courier New"/>
                <w:sz w:val="20"/>
                <w:szCs w:val="20"/>
              </w:rPr>
              <w:t>OBJ_VILLAGE_16</w:t>
            </w:r>
          </w:p>
        </w:tc>
        <w:tc>
          <w:tcPr>
            <w:tcW w:w="1770" w:type="dxa"/>
            <w:tcMar>
              <w:top w:w="80" w:type="dxa"/>
              <w:left w:w="90" w:type="dxa"/>
              <w:bottom w:w="80" w:type="dxa"/>
              <w:right w:w="90" w:type="dxa"/>
            </w:tcMar>
            <w:vAlign w:val="center"/>
          </w:tcPr>
          <w:p w14:paraId="0D6F54E3" w14:textId="0E0FB06F" w:rsidR="00B50945" w:rsidRDefault="00B50945" w:rsidP="002D52D1">
            <w:pPr>
              <w:spacing w:after="0"/>
              <w:jc w:val="center"/>
            </w:pPr>
            <w:r w:rsidRPr="00961FF7">
              <w:rPr>
                <w:rFonts w:cs="Times New Roman"/>
                <w:sz w:val="24"/>
              </w:rPr>
              <w:t>Natural Village Roadside Greenery</w:t>
            </w:r>
          </w:p>
        </w:tc>
        <w:tc>
          <w:tcPr>
            <w:tcW w:w="5700" w:type="dxa"/>
            <w:tcMar>
              <w:top w:w="80" w:type="dxa"/>
              <w:left w:w="90" w:type="dxa"/>
              <w:bottom w:w="80" w:type="dxa"/>
              <w:right w:w="90" w:type="dxa"/>
            </w:tcMar>
            <w:vAlign w:val="center"/>
          </w:tcPr>
          <w:p w14:paraId="03183E1E" w14:textId="0AF04E0C" w:rsidR="00B50945" w:rsidRDefault="00B50945" w:rsidP="002D52D1">
            <w:pPr>
              <w:spacing w:after="0"/>
              <w:jc w:val="center"/>
            </w:pPr>
            <w:r w:rsidRPr="00961FF7">
              <w:rPr>
                <w:rFonts w:cs="Times New Roman"/>
                <w:sz w:val="24"/>
              </w:rPr>
              <w:t>Adds grass and natural greenery along the village road.</w:t>
            </w:r>
          </w:p>
        </w:tc>
      </w:tr>
      <w:tr w:rsidR="00B50945" w14:paraId="752F1867" w14:textId="77777777" w:rsidTr="002D52D1">
        <w:trPr>
          <w:jc w:val="center"/>
        </w:trPr>
        <w:tc>
          <w:tcPr>
            <w:tcW w:w="810" w:type="dxa"/>
            <w:tcMar>
              <w:top w:w="80" w:type="dxa"/>
              <w:left w:w="90" w:type="dxa"/>
              <w:bottom w:w="80" w:type="dxa"/>
              <w:right w:w="90" w:type="dxa"/>
            </w:tcMar>
            <w:vAlign w:val="center"/>
          </w:tcPr>
          <w:p w14:paraId="3FF7A582" w14:textId="473833CE" w:rsidR="00B50945" w:rsidRDefault="00B50945" w:rsidP="002D52D1">
            <w:pPr>
              <w:spacing w:after="0"/>
              <w:jc w:val="center"/>
              <w:rPr>
                <w:sz w:val="19"/>
              </w:rPr>
            </w:pPr>
            <w:r w:rsidRPr="00961FF7">
              <w:rPr>
                <w:rFonts w:cs="Times New Roman"/>
                <w:sz w:val="24"/>
              </w:rPr>
              <w:t>41</w:t>
            </w:r>
          </w:p>
        </w:tc>
        <w:tc>
          <w:tcPr>
            <w:tcW w:w="1861" w:type="dxa"/>
            <w:tcMar>
              <w:top w:w="80" w:type="dxa"/>
              <w:left w:w="90" w:type="dxa"/>
              <w:bottom w:w="80" w:type="dxa"/>
              <w:right w:w="90" w:type="dxa"/>
            </w:tcMar>
            <w:vAlign w:val="center"/>
          </w:tcPr>
          <w:p w14:paraId="1A95543B" w14:textId="522836E8" w:rsidR="00B50945" w:rsidRDefault="00B50945" w:rsidP="002D52D1">
            <w:pPr>
              <w:spacing w:after="0"/>
              <w:jc w:val="center"/>
            </w:pPr>
            <w:r w:rsidRPr="00961FF7">
              <w:rPr>
                <w:rFonts w:ascii="Courier New" w:hAnsi="Courier New" w:cs="Courier New"/>
                <w:sz w:val="20"/>
                <w:szCs w:val="20"/>
              </w:rPr>
              <w:t>OBJ_VILLAGE_17</w:t>
            </w:r>
          </w:p>
        </w:tc>
        <w:tc>
          <w:tcPr>
            <w:tcW w:w="1770" w:type="dxa"/>
            <w:tcMar>
              <w:top w:w="80" w:type="dxa"/>
              <w:left w:w="90" w:type="dxa"/>
              <w:bottom w:w="80" w:type="dxa"/>
              <w:right w:w="90" w:type="dxa"/>
            </w:tcMar>
            <w:vAlign w:val="center"/>
          </w:tcPr>
          <w:p w14:paraId="6DCD1367" w14:textId="6BCF50A6" w:rsidR="00B50945" w:rsidRDefault="00B50945" w:rsidP="002D52D1">
            <w:pPr>
              <w:spacing w:after="0"/>
              <w:jc w:val="center"/>
            </w:pPr>
            <w:r w:rsidRPr="00961FF7">
              <w:rPr>
                <w:rFonts w:cs="Times New Roman"/>
                <w:sz w:val="24"/>
              </w:rPr>
              <w:t>Village Van with Driver</w:t>
            </w:r>
          </w:p>
        </w:tc>
        <w:tc>
          <w:tcPr>
            <w:tcW w:w="5700" w:type="dxa"/>
            <w:tcMar>
              <w:top w:w="80" w:type="dxa"/>
              <w:left w:w="90" w:type="dxa"/>
              <w:bottom w:w="80" w:type="dxa"/>
              <w:right w:w="90" w:type="dxa"/>
            </w:tcMar>
            <w:vAlign w:val="center"/>
          </w:tcPr>
          <w:p w14:paraId="6F6E4A8E" w14:textId="0B55DF80" w:rsidR="00B50945" w:rsidRDefault="00B50945" w:rsidP="002D52D1">
            <w:pPr>
              <w:spacing w:after="0"/>
              <w:jc w:val="center"/>
            </w:pPr>
            <w:r w:rsidRPr="00961FF7">
              <w:rPr>
                <w:rFonts w:cs="Times New Roman"/>
                <w:sz w:val="24"/>
              </w:rPr>
              <w:t>Shows a moving local van with a driver in the village.</w:t>
            </w:r>
          </w:p>
        </w:tc>
      </w:tr>
      <w:tr w:rsidR="00B50945" w14:paraId="685EF0BC" w14:textId="77777777" w:rsidTr="002D52D1">
        <w:trPr>
          <w:jc w:val="center"/>
        </w:trPr>
        <w:tc>
          <w:tcPr>
            <w:tcW w:w="810" w:type="dxa"/>
            <w:tcMar>
              <w:top w:w="80" w:type="dxa"/>
              <w:left w:w="90" w:type="dxa"/>
              <w:bottom w:w="80" w:type="dxa"/>
              <w:right w:w="90" w:type="dxa"/>
            </w:tcMar>
            <w:vAlign w:val="center"/>
          </w:tcPr>
          <w:p w14:paraId="1B42824B" w14:textId="616C77C3" w:rsidR="00B50945" w:rsidRDefault="00B50945" w:rsidP="002D52D1">
            <w:pPr>
              <w:spacing w:after="0"/>
              <w:jc w:val="center"/>
              <w:rPr>
                <w:sz w:val="19"/>
              </w:rPr>
            </w:pPr>
            <w:r w:rsidRPr="00961FF7">
              <w:rPr>
                <w:rFonts w:cs="Times New Roman"/>
                <w:sz w:val="24"/>
              </w:rPr>
              <w:t>42</w:t>
            </w:r>
          </w:p>
        </w:tc>
        <w:tc>
          <w:tcPr>
            <w:tcW w:w="1861" w:type="dxa"/>
            <w:tcMar>
              <w:top w:w="80" w:type="dxa"/>
              <w:left w:w="90" w:type="dxa"/>
              <w:bottom w:w="80" w:type="dxa"/>
              <w:right w:w="90" w:type="dxa"/>
            </w:tcMar>
            <w:vAlign w:val="center"/>
          </w:tcPr>
          <w:p w14:paraId="618D3369" w14:textId="193B6044" w:rsidR="00B50945" w:rsidRDefault="00B50945" w:rsidP="002D52D1">
            <w:pPr>
              <w:spacing w:after="0"/>
              <w:jc w:val="center"/>
            </w:pPr>
            <w:r w:rsidRPr="00961FF7">
              <w:rPr>
                <w:rFonts w:ascii="Courier New" w:hAnsi="Courier New" w:cs="Courier New"/>
                <w:sz w:val="20"/>
                <w:szCs w:val="20"/>
              </w:rPr>
              <w:t>OBJ_RIVER_01</w:t>
            </w:r>
          </w:p>
        </w:tc>
        <w:tc>
          <w:tcPr>
            <w:tcW w:w="1770" w:type="dxa"/>
            <w:tcMar>
              <w:top w:w="80" w:type="dxa"/>
              <w:left w:w="90" w:type="dxa"/>
              <w:bottom w:w="80" w:type="dxa"/>
              <w:right w:w="90" w:type="dxa"/>
            </w:tcMar>
            <w:vAlign w:val="center"/>
          </w:tcPr>
          <w:p w14:paraId="00FA3DE2" w14:textId="15E8BDD0" w:rsidR="00B50945" w:rsidRDefault="00B50945" w:rsidP="002D52D1">
            <w:pPr>
              <w:spacing w:after="0"/>
              <w:jc w:val="center"/>
            </w:pPr>
            <w:r w:rsidRPr="00961FF7">
              <w:rPr>
                <w:rFonts w:cs="Times New Roman"/>
                <w:sz w:val="24"/>
              </w:rPr>
              <w:t>Wooden River Boat</w:t>
            </w:r>
          </w:p>
        </w:tc>
        <w:tc>
          <w:tcPr>
            <w:tcW w:w="5700" w:type="dxa"/>
            <w:tcMar>
              <w:top w:w="80" w:type="dxa"/>
              <w:left w:w="90" w:type="dxa"/>
              <w:bottom w:w="80" w:type="dxa"/>
              <w:right w:w="90" w:type="dxa"/>
            </w:tcMar>
            <w:vAlign w:val="center"/>
          </w:tcPr>
          <w:p w14:paraId="1B24A872" w14:textId="1CC69561" w:rsidR="00B50945" w:rsidRDefault="00B50945" w:rsidP="002D52D1">
            <w:pPr>
              <w:spacing w:after="0"/>
              <w:jc w:val="center"/>
            </w:pPr>
            <w:r w:rsidRPr="00961FF7">
              <w:rPr>
                <w:rFonts w:cs="Times New Roman"/>
                <w:sz w:val="24"/>
              </w:rPr>
              <w:t>Shows a traditional wooden boat moving on the river.</w:t>
            </w:r>
          </w:p>
        </w:tc>
      </w:tr>
      <w:tr w:rsidR="00B50945" w14:paraId="625FCA7B" w14:textId="77777777" w:rsidTr="002D52D1">
        <w:trPr>
          <w:jc w:val="center"/>
        </w:trPr>
        <w:tc>
          <w:tcPr>
            <w:tcW w:w="810" w:type="dxa"/>
            <w:tcMar>
              <w:top w:w="80" w:type="dxa"/>
              <w:left w:w="90" w:type="dxa"/>
              <w:bottom w:w="80" w:type="dxa"/>
              <w:right w:w="90" w:type="dxa"/>
            </w:tcMar>
            <w:vAlign w:val="center"/>
          </w:tcPr>
          <w:p w14:paraId="6A5F268F" w14:textId="5E905F43" w:rsidR="00B50945" w:rsidRDefault="00B50945" w:rsidP="002D52D1">
            <w:pPr>
              <w:spacing w:after="0"/>
              <w:jc w:val="center"/>
              <w:rPr>
                <w:sz w:val="19"/>
              </w:rPr>
            </w:pPr>
            <w:r w:rsidRPr="00961FF7">
              <w:rPr>
                <w:rFonts w:cs="Times New Roman"/>
                <w:sz w:val="24"/>
              </w:rPr>
              <w:t>43</w:t>
            </w:r>
          </w:p>
        </w:tc>
        <w:tc>
          <w:tcPr>
            <w:tcW w:w="1861" w:type="dxa"/>
            <w:tcMar>
              <w:top w:w="80" w:type="dxa"/>
              <w:left w:w="90" w:type="dxa"/>
              <w:bottom w:w="80" w:type="dxa"/>
              <w:right w:w="90" w:type="dxa"/>
            </w:tcMar>
            <w:vAlign w:val="center"/>
          </w:tcPr>
          <w:p w14:paraId="5F5739FA" w14:textId="63A377E3" w:rsidR="00B50945" w:rsidRDefault="00B50945" w:rsidP="002D52D1">
            <w:pPr>
              <w:spacing w:after="0"/>
              <w:jc w:val="center"/>
            </w:pPr>
            <w:r w:rsidRPr="00961FF7">
              <w:rPr>
                <w:rFonts w:ascii="Courier New" w:hAnsi="Courier New" w:cs="Courier New"/>
                <w:sz w:val="20"/>
                <w:szCs w:val="20"/>
              </w:rPr>
              <w:t>OBJ_RIVER_02</w:t>
            </w:r>
          </w:p>
        </w:tc>
        <w:tc>
          <w:tcPr>
            <w:tcW w:w="1770" w:type="dxa"/>
            <w:tcMar>
              <w:top w:w="80" w:type="dxa"/>
              <w:left w:w="90" w:type="dxa"/>
              <w:bottom w:w="80" w:type="dxa"/>
              <w:right w:w="90" w:type="dxa"/>
            </w:tcMar>
            <w:vAlign w:val="center"/>
          </w:tcPr>
          <w:p w14:paraId="30581997" w14:textId="113B248C" w:rsidR="00B50945" w:rsidRDefault="00B50945" w:rsidP="002D52D1">
            <w:pPr>
              <w:spacing w:after="0"/>
              <w:jc w:val="center"/>
            </w:pPr>
            <w:r w:rsidRPr="00961FF7">
              <w:rPr>
                <w:rFonts w:cs="Times New Roman"/>
                <w:sz w:val="24"/>
              </w:rPr>
              <w:t>River Bank Decoration</w:t>
            </w:r>
          </w:p>
        </w:tc>
        <w:tc>
          <w:tcPr>
            <w:tcW w:w="5700" w:type="dxa"/>
            <w:tcMar>
              <w:top w:w="80" w:type="dxa"/>
              <w:left w:w="90" w:type="dxa"/>
              <w:bottom w:w="80" w:type="dxa"/>
              <w:right w:w="90" w:type="dxa"/>
            </w:tcMar>
            <w:vAlign w:val="center"/>
          </w:tcPr>
          <w:p w14:paraId="3EDA93AB" w14:textId="24F5C39C" w:rsidR="00B50945" w:rsidRDefault="00B50945" w:rsidP="002D52D1">
            <w:pPr>
              <w:spacing w:after="0"/>
              <w:jc w:val="center"/>
            </w:pPr>
            <w:r w:rsidRPr="00961FF7">
              <w:rPr>
                <w:rFonts w:cs="Times New Roman"/>
                <w:sz w:val="24"/>
              </w:rPr>
              <w:t>Adds natural elements around the river bank.</w:t>
            </w:r>
          </w:p>
        </w:tc>
      </w:tr>
      <w:tr w:rsidR="00B50945" w14:paraId="47FF9E3F" w14:textId="77777777" w:rsidTr="002D52D1">
        <w:trPr>
          <w:jc w:val="center"/>
        </w:trPr>
        <w:tc>
          <w:tcPr>
            <w:tcW w:w="810" w:type="dxa"/>
            <w:tcMar>
              <w:top w:w="80" w:type="dxa"/>
              <w:left w:w="90" w:type="dxa"/>
              <w:bottom w:w="80" w:type="dxa"/>
              <w:right w:w="90" w:type="dxa"/>
            </w:tcMar>
            <w:vAlign w:val="center"/>
          </w:tcPr>
          <w:p w14:paraId="5EB178D0" w14:textId="4A1AA88A" w:rsidR="00B50945" w:rsidRDefault="00B50945" w:rsidP="002D52D1">
            <w:pPr>
              <w:spacing w:after="0"/>
              <w:jc w:val="center"/>
              <w:rPr>
                <w:sz w:val="19"/>
              </w:rPr>
            </w:pPr>
            <w:r w:rsidRPr="00961FF7">
              <w:rPr>
                <w:rFonts w:cs="Times New Roman"/>
                <w:sz w:val="24"/>
              </w:rPr>
              <w:t>44</w:t>
            </w:r>
          </w:p>
        </w:tc>
        <w:tc>
          <w:tcPr>
            <w:tcW w:w="1861" w:type="dxa"/>
            <w:tcMar>
              <w:top w:w="80" w:type="dxa"/>
              <w:left w:w="90" w:type="dxa"/>
              <w:bottom w:w="80" w:type="dxa"/>
              <w:right w:w="90" w:type="dxa"/>
            </w:tcMar>
            <w:vAlign w:val="center"/>
          </w:tcPr>
          <w:p w14:paraId="5974B1EE" w14:textId="7BC08AB9" w:rsidR="00B50945" w:rsidRDefault="00B50945" w:rsidP="002D52D1">
            <w:pPr>
              <w:spacing w:after="0"/>
              <w:jc w:val="center"/>
            </w:pPr>
            <w:r w:rsidRPr="00961FF7">
              <w:rPr>
                <w:rFonts w:ascii="Courier New" w:hAnsi="Courier New" w:cs="Courier New"/>
                <w:sz w:val="20"/>
                <w:szCs w:val="20"/>
              </w:rPr>
              <w:t>OBJ_RIVER_03</w:t>
            </w:r>
          </w:p>
        </w:tc>
        <w:tc>
          <w:tcPr>
            <w:tcW w:w="1770" w:type="dxa"/>
            <w:tcMar>
              <w:top w:w="80" w:type="dxa"/>
              <w:left w:w="90" w:type="dxa"/>
              <w:bottom w:w="80" w:type="dxa"/>
              <w:right w:w="90" w:type="dxa"/>
            </w:tcMar>
            <w:vAlign w:val="center"/>
          </w:tcPr>
          <w:p w14:paraId="6CDAE6A7" w14:textId="2496DE2F" w:rsidR="00B50945" w:rsidRDefault="00B50945" w:rsidP="002D52D1">
            <w:pPr>
              <w:spacing w:after="0"/>
              <w:jc w:val="center"/>
            </w:pPr>
            <w:r w:rsidRPr="00961FF7">
              <w:rPr>
                <w:rFonts w:cs="Times New Roman"/>
                <w:sz w:val="24"/>
              </w:rPr>
              <w:t>Moving River Ripples</w:t>
            </w:r>
          </w:p>
        </w:tc>
        <w:tc>
          <w:tcPr>
            <w:tcW w:w="5700" w:type="dxa"/>
            <w:tcMar>
              <w:top w:w="80" w:type="dxa"/>
              <w:left w:w="90" w:type="dxa"/>
              <w:bottom w:w="80" w:type="dxa"/>
              <w:right w:w="90" w:type="dxa"/>
            </w:tcMar>
            <w:vAlign w:val="center"/>
          </w:tcPr>
          <w:p w14:paraId="24CF83CA" w14:textId="4AD67808" w:rsidR="00B50945" w:rsidRDefault="00B50945" w:rsidP="002D52D1">
            <w:pPr>
              <w:spacing w:after="0"/>
              <w:jc w:val="center"/>
            </w:pPr>
            <w:r w:rsidRPr="00961FF7">
              <w:rPr>
                <w:rFonts w:cs="Times New Roman"/>
                <w:sz w:val="24"/>
              </w:rPr>
              <w:t>Shows the animated movement of water in the river.</w:t>
            </w:r>
          </w:p>
        </w:tc>
      </w:tr>
      <w:tr w:rsidR="00B50945" w14:paraId="079F8E61" w14:textId="77777777" w:rsidTr="002D52D1">
        <w:trPr>
          <w:jc w:val="center"/>
        </w:trPr>
        <w:tc>
          <w:tcPr>
            <w:tcW w:w="810" w:type="dxa"/>
            <w:tcMar>
              <w:top w:w="80" w:type="dxa"/>
              <w:left w:w="90" w:type="dxa"/>
              <w:bottom w:w="80" w:type="dxa"/>
              <w:right w:w="90" w:type="dxa"/>
            </w:tcMar>
            <w:vAlign w:val="center"/>
          </w:tcPr>
          <w:p w14:paraId="22D3E1B7" w14:textId="261C2428" w:rsidR="00B50945" w:rsidRDefault="00B50945" w:rsidP="002D52D1">
            <w:pPr>
              <w:spacing w:after="0"/>
              <w:jc w:val="center"/>
              <w:rPr>
                <w:sz w:val="19"/>
              </w:rPr>
            </w:pPr>
            <w:r w:rsidRPr="00961FF7">
              <w:rPr>
                <w:rFonts w:cs="Times New Roman"/>
                <w:sz w:val="24"/>
              </w:rPr>
              <w:t>45</w:t>
            </w:r>
          </w:p>
        </w:tc>
        <w:tc>
          <w:tcPr>
            <w:tcW w:w="1861" w:type="dxa"/>
            <w:tcMar>
              <w:top w:w="80" w:type="dxa"/>
              <w:left w:w="90" w:type="dxa"/>
              <w:bottom w:w="80" w:type="dxa"/>
              <w:right w:w="90" w:type="dxa"/>
            </w:tcMar>
            <w:vAlign w:val="center"/>
          </w:tcPr>
          <w:p w14:paraId="3586F263" w14:textId="20A3CF13" w:rsidR="00B50945" w:rsidRDefault="00B50945" w:rsidP="002D52D1">
            <w:pPr>
              <w:spacing w:after="0"/>
              <w:jc w:val="center"/>
            </w:pPr>
            <w:r w:rsidRPr="00961FF7">
              <w:rPr>
                <w:rFonts w:ascii="Courier New" w:hAnsi="Courier New" w:cs="Courier New"/>
                <w:sz w:val="20"/>
                <w:szCs w:val="20"/>
              </w:rPr>
              <w:t>OBJ_ENV_01</w:t>
            </w:r>
          </w:p>
        </w:tc>
        <w:tc>
          <w:tcPr>
            <w:tcW w:w="1770" w:type="dxa"/>
            <w:tcMar>
              <w:top w:w="80" w:type="dxa"/>
              <w:left w:w="90" w:type="dxa"/>
              <w:bottom w:w="80" w:type="dxa"/>
              <w:right w:w="90" w:type="dxa"/>
            </w:tcMar>
            <w:vAlign w:val="center"/>
          </w:tcPr>
          <w:p w14:paraId="150D8FB1" w14:textId="474BDCC0" w:rsidR="00B50945" w:rsidRDefault="00B50945" w:rsidP="002D52D1">
            <w:pPr>
              <w:spacing w:after="0"/>
              <w:jc w:val="center"/>
            </w:pPr>
            <w:r w:rsidRPr="00961FF7">
              <w:rPr>
                <w:rFonts w:cs="Times New Roman"/>
                <w:sz w:val="24"/>
              </w:rPr>
              <w:t>Flying Birds</w:t>
            </w:r>
          </w:p>
        </w:tc>
        <w:tc>
          <w:tcPr>
            <w:tcW w:w="5700" w:type="dxa"/>
            <w:tcMar>
              <w:top w:w="80" w:type="dxa"/>
              <w:left w:w="90" w:type="dxa"/>
              <w:bottom w:w="80" w:type="dxa"/>
              <w:right w:w="90" w:type="dxa"/>
            </w:tcMar>
            <w:vAlign w:val="center"/>
          </w:tcPr>
          <w:p w14:paraId="444E36F8" w14:textId="44608B37" w:rsidR="00B50945" w:rsidRDefault="00B50945" w:rsidP="002D52D1">
            <w:pPr>
              <w:spacing w:after="0"/>
              <w:jc w:val="center"/>
            </w:pPr>
            <w:r w:rsidRPr="00961FF7">
              <w:rPr>
                <w:rFonts w:cs="Times New Roman"/>
                <w:sz w:val="24"/>
              </w:rPr>
              <w:t>Shows birds flying across the scene.</w:t>
            </w:r>
          </w:p>
        </w:tc>
      </w:tr>
      <w:tr w:rsidR="00B50945" w14:paraId="3428049E" w14:textId="77777777" w:rsidTr="002D52D1">
        <w:trPr>
          <w:jc w:val="center"/>
        </w:trPr>
        <w:tc>
          <w:tcPr>
            <w:tcW w:w="810" w:type="dxa"/>
            <w:tcMar>
              <w:top w:w="80" w:type="dxa"/>
              <w:left w:w="90" w:type="dxa"/>
              <w:bottom w:w="80" w:type="dxa"/>
              <w:right w:w="90" w:type="dxa"/>
            </w:tcMar>
            <w:vAlign w:val="center"/>
          </w:tcPr>
          <w:p w14:paraId="16402CB1" w14:textId="3DF98FFB" w:rsidR="00B50945" w:rsidRDefault="00B50945" w:rsidP="002D52D1">
            <w:pPr>
              <w:spacing w:after="0"/>
              <w:jc w:val="center"/>
              <w:rPr>
                <w:sz w:val="19"/>
              </w:rPr>
            </w:pPr>
            <w:r w:rsidRPr="00961FF7">
              <w:rPr>
                <w:rFonts w:cs="Times New Roman"/>
                <w:sz w:val="24"/>
              </w:rPr>
              <w:lastRenderedPageBreak/>
              <w:t>46</w:t>
            </w:r>
          </w:p>
        </w:tc>
        <w:tc>
          <w:tcPr>
            <w:tcW w:w="1861" w:type="dxa"/>
            <w:tcMar>
              <w:top w:w="80" w:type="dxa"/>
              <w:left w:w="90" w:type="dxa"/>
              <w:bottom w:w="80" w:type="dxa"/>
              <w:right w:w="90" w:type="dxa"/>
            </w:tcMar>
            <w:vAlign w:val="center"/>
          </w:tcPr>
          <w:p w14:paraId="36FF3747" w14:textId="2A155C8A" w:rsidR="00B50945" w:rsidRDefault="00B50945" w:rsidP="002D52D1">
            <w:pPr>
              <w:spacing w:after="0"/>
              <w:jc w:val="center"/>
            </w:pPr>
            <w:r w:rsidRPr="00961FF7">
              <w:rPr>
                <w:rFonts w:ascii="Courier New" w:hAnsi="Courier New" w:cs="Courier New"/>
                <w:sz w:val="20"/>
                <w:szCs w:val="20"/>
              </w:rPr>
              <w:t>OBJ_ENV_08</w:t>
            </w:r>
          </w:p>
        </w:tc>
        <w:tc>
          <w:tcPr>
            <w:tcW w:w="1770" w:type="dxa"/>
            <w:tcMar>
              <w:top w:w="80" w:type="dxa"/>
              <w:left w:w="90" w:type="dxa"/>
              <w:bottom w:w="80" w:type="dxa"/>
              <w:right w:w="90" w:type="dxa"/>
            </w:tcMar>
            <w:vAlign w:val="center"/>
          </w:tcPr>
          <w:p w14:paraId="77F86260" w14:textId="108BD122" w:rsidR="00B50945" w:rsidRDefault="00B50945" w:rsidP="002D52D1">
            <w:pPr>
              <w:spacing w:after="0"/>
              <w:jc w:val="center"/>
            </w:pPr>
            <w:r w:rsidRPr="00961FF7">
              <w:rPr>
                <w:rFonts w:cs="Times New Roman"/>
                <w:sz w:val="24"/>
              </w:rPr>
              <w:t>Village Welcome Billboard</w:t>
            </w:r>
          </w:p>
        </w:tc>
        <w:tc>
          <w:tcPr>
            <w:tcW w:w="5700" w:type="dxa"/>
            <w:tcMar>
              <w:top w:w="80" w:type="dxa"/>
              <w:left w:w="90" w:type="dxa"/>
              <w:bottom w:w="80" w:type="dxa"/>
              <w:right w:w="90" w:type="dxa"/>
            </w:tcMar>
            <w:vAlign w:val="center"/>
          </w:tcPr>
          <w:p w14:paraId="0EE2F6F0" w14:textId="5EE2C544" w:rsidR="00B50945" w:rsidRDefault="00B50945" w:rsidP="002D52D1">
            <w:pPr>
              <w:spacing w:after="0"/>
              <w:jc w:val="center"/>
            </w:pPr>
            <w:r w:rsidRPr="00961FF7">
              <w:rPr>
                <w:rFonts w:cs="Times New Roman"/>
                <w:sz w:val="24"/>
              </w:rPr>
              <w:t>Shows the entrance to the traditional village area.</w:t>
            </w:r>
          </w:p>
        </w:tc>
      </w:tr>
      <w:tr w:rsidR="00B50945" w14:paraId="0E551E2B" w14:textId="77777777" w:rsidTr="002D52D1">
        <w:trPr>
          <w:jc w:val="center"/>
        </w:trPr>
        <w:tc>
          <w:tcPr>
            <w:tcW w:w="810" w:type="dxa"/>
            <w:tcMar>
              <w:top w:w="80" w:type="dxa"/>
              <w:left w:w="90" w:type="dxa"/>
              <w:bottom w:w="80" w:type="dxa"/>
              <w:right w:w="90" w:type="dxa"/>
            </w:tcMar>
            <w:vAlign w:val="center"/>
          </w:tcPr>
          <w:p w14:paraId="43091F55" w14:textId="4420D92D" w:rsidR="00B50945" w:rsidRDefault="00B50945" w:rsidP="002D52D1">
            <w:pPr>
              <w:spacing w:after="0"/>
              <w:jc w:val="center"/>
              <w:rPr>
                <w:sz w:val="19"/>
              </w:rPr>
            </w:pPr>
            <w:r w:rsidRPr="00961FF7">
              <w:rPr>
                <w:rFonts w:cs="Times New Roman"/>
                <w:sz w:val="24"/>
              </w:rPr>
              <w:t>47</w:t>
            </w:r>
          </w:p>
        </w:tc>
        <w:tc>
          <w:tcPr>
            <w:tcW w:w="1861" w:type="dxa"/>
            <w:tcMar>
              <w:top w:w="80" w:type="dxa"/>
              <w:left w:w="90" w:type="dxa"/>
              <w:bottom w:w="80" w:type="dxa"/>
              <w:right w:w="90" w:type="dxa"/>
            </w:tcMar>
            <w:vAlign w:val="center"/>
          </w:tcPr>
          <w:p w14:paraId="5003C8B5" w14:textId="3B387967" w:rsidR="00B50945" w:rsidRDefault="00B50945" w:rsidP="002D52D1">
            <w:pPr>
              <w:spacing w:after="0"/>
              <w:jc w:val="center"/>
            </w:pPr>
            <w:r w:rsidRPr="00961FF7">
              <w:rPr>
                <w:rFonts w:ascii="Courier New" w:hAnsi="Courier New" w:cs="Courier New"/>
                <w:sz w:val="20"/>
                <w:szCs w:val="20"/>
              </w:rPr>
              <w:t>OBJ_ENV_09</w:t>
            </w:r>
          </w:p>
        </w:tc>
        <w:tc>
          <w:tcPr>
            <w:tcW w:w="1770" w:type="dxa"/>
            <w:tcMar>
              <w:top w:w="80" w:type="dxa"/>
              <w:left w:w="90" w:type="dxa"/>
              <w:bottom w:w="80" w:type="dxa"/>
              <w:right w:w="90" w:type="dxa"/>
            </w:tcMar>
            <w:vAlign w:val="center"/>
          </w:tcPr>
          <w:p w14:paraId="3C37B6E0" w14:textId="00962709" w:rsidR="00B50945" w:rsidRDefault="00B50945" w:rsidP="002D52D1">
            <w:pPr>
              <w:spacing w:after="0"/>
              <w:jc w:val="center"/>
            </w:pPr>
            <w:r w:rsidRPr="00961FF7">
              <w:rPr>
                <w:rFonts w:cs="Times New Roman"/>
                <w:sz w:val="24"/>
              </w:rPr>
              <w:t>Covered Wooden Transition Bridge</w:t>
            </w:r>
          </w:p>
        </w:tc>
        <w:tc>
          <w:tcPr>
            <w:tcW w:w="5700" w:type="dxa"/>
            <w:tcMar>
              <w:top w:w="80" w:type="dxa"/>
              <w:left w:w="90" w:type="dxa"/>
              <w:bottom w:w="80" w:type="dxa"/>
              <w:right w:w="90" w:type="dxa"/>
            </w:tcMar>
            <w:vAlign w:val="center"/>
          </w:tcPr>
          <w:p w14:paraId="406F712A" w14:textId="1B6423BE" w:rsidR="00B50945" w:rsidRDefault="00B50945" w:rsidP="002D52D1">
            <w:pPr>
              <w:spacing w:after="0"/>
              <w:jc w:val="center"/>
            </w:pPr>
            <w:r w:rsidRPr="00961FF7">
              <w:rPr>
                <w:rFonts w:cs="Times New Roman"/>
                <w:sz w:val="24"/>
              </w:rPr>
              <w:t>Adds a covered wooden structure to the transition area.</w:t>
            </w:r>
          </w:p>
        </w:tc>
      </w:tr>
      <w:tr w:rsidR="00B50945" w14:paraId="46FBEC94" w14:textId="77777777" w:rsidTr="002D52D1">
        <w:trPr>
          <w:jc w:val="center"/>
        </w:trPr>
        <w:tc>
          <w:tcPr>
            <w:tcW w:w="810" w:type="dxa"/>
            <w:tcMar>
              <w:top w:w="80" w:type="dxa"/>
              <w:left w:w="90" w:type="dxa"/>
              <w:bottom w:w="80" w:type="dxa"/>
              <w:right w:w="90" w:type="dxa"/>
            </w:tcMar>
            <w:vAlign w:val="center"/>
          </w:tcPr>
          <w:p w14:paraId="4D0896ED" w14:textId="23BCEF89" w:rsidR="00B50945" w:rsidRDefault="00B50945" w:rsidP="002D52D1">
            <w:pPr>
              <w:spacing w:after="0"/>
              <w:jc w:val="center"/>
              <w:rPr>
                <w:sz w:val="19"/>
              </w:rPr>
            </w:pPr>
            <w:r w:rsidRPr="00961FF7">
              <w:rPr>
                <w:rFonts w:cs="Times New Roman"/>
                <w:sz w:val="24"/>
              </w:rPr>
              <w:t>48</w:t>
            </w:r>
          </w:p>
        </w:tc>
        <w:tc>
          <w:tcPr>
            <w:tcW w:w="1861" w:type="dxa"/>
            <w:tcMar>
              <w:top w:w="80" w:type="dxa"/>
              <w:left w:w="90" w:type="dxa"/>
              <w:bottom w:w="80" w:type="dxa"/>
              <w:right w:w="90" w:type="dxa"/>
            </w:tcMar>
            <w:vAlign w:val="center"/>
          </w:tcPr>
          <w:p w14:paraId="5D92E3CD" w14:textId="223E2061" w:rsidR="00B50945" w:rsidRDefault="00B50945" w:rsidP="002D52D1">
            <w:pPr>
              <w:spacing w:after="0"/>
              <w:jc w:val="center"/>
            </w:pPr>
            <w:r w:rsidRPr="00961FF7">
              <w:rPr>
                <w:rFonts w:ascii="Courier New" w:hAnsi="Courier New" w:cs="Courier New"/>
                <w:sz w:val="20"/>
                <w:szCs w:val="20"/>
              </w:rPr>
              <w:t>OBJ_ENV_10</w:t>
            </w:r>
          </w:p>
        </w:tc>
        <w:tc>
          <w:tcPr>
            <w:tcW w:w="1770" w:type="dxa"/>
            <w:tcMar>
              <w:top w:w="80" w:type="dxa"/>
              <w:left w:w="90" w:type="dxa"/>
              <w:bottom w:w="80" w:type="dxa"/>
              <w:right w:w="90" w:type="dxa"/>
            </w:tcMar>
            <w:vAlign w:val="center"/>
          </w:tcPr>
          <w:p w14:paraId="673A2A47" w14:textId="446CF943" w:rsidR="00B50945" w:rsidRDefault="00B50945" w:rsidP="002D52D1">
            <w:pPr>
              <w:spacing w:after="0"/>
              <w:jc w:val="center"/>
            </w:pPr>
            <w:r w:rsidRPr="00961FF7">
              <w:rPr>
                <w:rFonts w:cs="Times New Roman"/>
                <w:sz w:val="24"/>
              </w:rPr>
              <w:t>Bridge Lower White Railing</w:t>
            </w:r>
          </w:p>
        </w:tc>
        <w:tc>
          <w:tcPr>
            <w:tcW w:w="5700" w:type="dxa"/>
            <w:tcMar>
              <w:top w:w="80" w:type="dxa"/>
              <w:left w:w="90" w:type="dxa"/>
              <w:bottom w:w="80" w:type="dxa"/>
              <w:right w:w="90" w:type="dxa"/>
            </w:tcMar>
            <w:vAlign w:val="center"/>
          </w:tcPr>
          <w:p w14:paraId="3D74DAD5" w14:textId="23A358E2" w:rsidR="00B50945" w:rsidRDefault="00B50945" w:rsidP="002D52D1">
            <w:pPr>
              <w:spacing w:after="0"/>
              <w:jc w:val="center"/>
            </w:pPr>
            <w:r w:rsidRPr="00961FF7">
              <w:rPr>
                <w:rFonts w:cs="Times New Roman"/>
                <w:sz w:val="24"/>
              </w:rPr>
              <w:t>Shows the lower white safety railing of the bridge.</w:t>
            </w:r>
          </w:p>
        </w:tc>
      </w:tr>
      <w:tr w:rsidR="00B50945" w14:paraId="20386554" w14:textId="77777777" w:rsidTr="002D52D1">
        <w:trPr>
          <w:jc w:val="center"/>
        </w:trPr>
        <w:tc>
          <w:tcPr>
            <w:tcW w:w="810" w:type="dxa"/>
            <w:tcMar>
              <w:top w:w="80" w:type="dxa"/>
              <w:left w:w="90" w:type="dxa"/>
              <w:bottom w:w="80" w:type="dxa"/>
              <w:right w:w="90" w:type="dxa"/>
            </w:tcMar>
            <w:vAlign w:val="center"/>
          </w:tcPr>
          <w:p w14:paraId="358996E0" w14:textId="2024E06E" w:rsidR="00B50945" w:rsidRDefault="00B50945" w:rsidP="002D52D1">
            <w:pPr>
              <w:spacing w:after="0"/>
              <w:jc w:val="center"/>
              <w:rPr>
                <w:sz w:val="19"/>
              </w:rPr>
            </w:pPr>
            <w:r w:rsidRPr="00961FF7">
              <w:rPr>
                <w:rFonts w:cs="Times New Roman"/>
                <w:sz w:val="24"/>
              </w:rPr>
              <w:t>49</w:t>
            </w:r>
          </w:p>
        </w:tc>
        <w:tc>
          <w:tcPr>
            <w:tcW w:w="1861" w:type="dxa"/>
            <w:tcMar>
              <w:top w:w="80" w:type="dxa"/>
              <w:left w:w="90" w:type="dxa"/>
              <w:bottom w:w="80" w:type="dxa"/>
              <w:right w:w="90" w:type="dxa"/>
            </w:tcMar>
            <w:vAlign w:val="center"/>
          </w:tcPr>
          <w:p w14:paraId="7A6DEA8F" w14:textId="41C2A8B0" w:rsidR="00B50945" w:rsidRDefault="00B50945" w:rsidP="002D52D1">
            <w:pPr>
              <w:spacing w:after="0"/>
              <w:jc w:val="center"/>
            </w:pPr>
            <w:r w:rsidRPr="00961FF7">
              <w:rPr>
                <w:rFonts w:ascii="Courier New" w:hAnsi="Courier New" w:cs="Courier New"/>
                <w:sz w:val="20"/>
                <w:szCs w:val="20"/>
              </w:rPr>
              <w:t>OBJ_ENV_11</w:t>
            </w:r>
          </w:p>
        </w:tc>
        <w:tc>
          <w:tcPr>
            <w:tcW w:w="1770" w:type="dxa"/>
            <w:tcMar>
              <w:top w:w="80" w:type="dxa"/>
              <w:left w:w="90" w:type="dxa"/>
              <w:bottom w:w="80" w:type="dxa"/>
              <w:right w:w="90" w:type="dxa"/>
            </w:tcMar>
            <w:vAlign w:val="center"/>
          </w:tcPr>
          <w:p w14:paraId="65CC7253" w14:textId="63CE41C6" w:rsidR="00B50945" w:rsidRDefault="00B50945" w:rsidP="002D52D1">
            <w:pPr>
              <w:spacing w:after="0"/>
              <w:jc w:val="center"/>
            </w:pPr>
            <w:r w:rsidRPr="00961FF7">
              <w:rPr>
                <w:rFonts w:cs="Times New Roman"/>
                <w:sz w:val="24"/>
              </w:rPr>
              <w:t>Walking Pedestrian with Rain Umbrella</w:t>
            </w:r>
          </w:p>
        </w:tc>
        <w:tc>
          <w:tcPr>
            <w:tcW w:w="5700" w:type="dxa"/>
            <w:tcMar>
              <w:top w:w="80" w:type="dxa"/>
              <w:left w:w="90" w:type="dxa"/>
              <w:bottom w:w="80" w:type="dxa"/>
              <w:right w:w="90" w:type="dxa"/>
            </w:tcMar>
            <w:vAlign w:val="center"/>
          </w:tcPr>
          <w:p w14:paraId="6F4AB616" w14:textId="7ABE40F6" w:rsidR="00B50945" w:rsidRDefault="00B50945" w:rsidP="002D52D1">
            <w:pPr>
              <w:spacing w:after="0"/>
              <w:jc w:val="center"/>
            </w:pPr>
            <w:r w:rsidRPr="00961FF7">
              <w:rPr>
                <w:rFonts w:cs="Times New Roman"/>
                <w:sz w:val="24"/>
              </w:rPr>
              <w:t>Shows pedestrians walking in the scene and using umbrellas during rain.</w:t>
            </w:r>
          </w:p>
        </w:tc>
      </w:tr>
      <w:tr w:rsidR="00DC27F7" w14:paraId="254FDA10" w14:textId="77777777" w:rsidTr="002D52D1">
        <w:trPr>
          <w:jc w:val="center"/>
        </w:trPr>
        <w:tc>
          <w:tcPr>
            <w:tcW w:w="810" w:type="dxa"/>
            <w:tcMar>
              <w:top w:w="80" w:type="dxa"/>
              <w:left w:w="90" w:type="dxa"/>
              <w:bottom w:w="80" w:type="dxa"/>
              <w:right w:w="90" w:type="dxa"/>
            </w:tcMar>
            <w:vAlign w:val="center"/>
          </w:tcPr>
          <w:p w14:paraId="2ADC8F0F" w14:textId="0F7DDDF8" w:rsidR="00DC27F7" w:rsidRDefault="00DC27F7" w:rsidP="002D52D1">
            <w:pPr>
              <w:spacing w:after="0"/>
              <w:jc w:val="center"/>
              <w:rPr>
                <w:sz w:val="19"/>
              </w:rPr>
            </w:pPr>
            <w:r w:rsidRPr="00B271F7">
              <w:rPr>
                <w:rFonts w:cs="Times New Roman"/>
                <w:sz w:val="24"/>
              </w:rPr>
              <w:t>50</w:t>
            </w:r>
          </w:p>
        </w:tc>
        <w:tc>
          <w:tcPr>
            <w:tcW w:w="1861" w:type="dxa"/>
            <w:tcMar>
              <w:top w:w="80" w:type="dxa"/>
              <w:left w:w="90" w:type="dxa"/>
              <w:bottom w:w="80" w:type="dxa"/>
              <w:right w:w="90" w:type="dxa"/>
            </w:tcMar>
            <w:vAlign w:val="center"/>
          </w:tcPr>
          <w:p w14:paraId="6A690CA9" w14:textId="6AB92392" w:rsidR="00DC27F7" w:rsidRDefault="00DC27F7" w:rsidP="002D52D1">
            <w:pPr>
              <w:spacing w:after="0"/>
              <w:jc w:val="center"/>
            </w:pPr>
            <w:r w:rsidRPr="00B271F7">
              <w:rPr>
                <w:rFonts w:ascii="Courier New" w:hAnsi="Courier New" w:cs="Courier New"/>
                <w:sz w:val="20"/>
                <w:szCs w:val="20"/>
              </w:rPr>
              <w:t>OBJ_ENV_02</w:t>
            </w:r>
          </w:p>
        </w:tc>
        <w:tc>
          <w:tcPr>
            <w:tcW w:w="1770" w:type="dxa"/>
            <w:tcMar>
              <w:top w:w="80" w:type="dxa"/>
              <w:left w:w="90" w:type="dxa"/>
              <w:bottom w:w="80" w:type="dxa"/>
              <w:right w:w="90" w:type="dxa"/>
            </w:tcMar>
            <w:vAlign w:val="center"/>
          </w:tcPr>
          <w:p w14:paraId="5B17A3E8" w14:textId="5B9685E2" w:rsidR="00DC27F7" w:rsidRDefault="00DC27F7" w:rsidP="002D52D1">
            <w:pPr>
              <w:spacing w:after="0"/>
              <w:jc w:val="center"/>
            </w:pPr>
            <w:r w:rsidRPr="00B271F7">
              <w:rPr>
                <w:rFonts w:cs="Times New Roman"/>
                <w:sz w:val="24"/>
              </w:rPr>
              <w:t>Village Background Hills</w:t>
            </w:r>
          </w:p>
        </w:tc>
        <w:tc>
          <w:tcPr>
            <w:tcW w:w="5700" w:type="dxa"/>
            <w:tcMar>
              <w:top w:w="80" w:type="dxa"/>
              <w:left w:w="90" w:type="dxa"/>
              <w:bottom w:w="80" w:type="dxa"/>
              <w:right w:w="90" w:type="dxa"/>
            </w:tcMar>
            <w:vAlign w:val="center"/>
          </w:tcPr>
          <w:p w14:paraId="34F7E66E" w14:textId="389B13E2" w:rsidR="00DC27F7" w:rsidRDefault="00DC27F7" w:rsidP="002D52D1">
            <w:pPr>
              <w:spacing w:after="0"/>
              <w:jc w:val="center"/>
            </w:pPr>
            <w:r w:rsidRPr="00B271F7">
              <w:rPr>
                <w:rFonts w:cs="Times New Roman"/>
                <w:sz w:val="24"/>
              </w:rPr>
              <w:t>Shows natural hills in the village background.</w:t>
            </w:r>
          </w:p>
        </w:tc>
      </w:tr>
      <w:tr w:rsidR="00DC27F7" w14:paraId="685931B6" w14:textId="77777777" w:rsidTr="002D52D1">
        <w:trPr>
          <w:jc w:val="center"/>
        </w:trPr>
        <w:tc>
          <w:tcPr>
            <w:tcW w:w="810" w:type="dxa"/>
            <w:tcMar>
              <w:top w:w="80" w:type="dxa"/>
              <w:left w:w="90" w:type="dxa"/>
              <w:bottom w:w="80" w:type="dxa"/>
              <w:right w:w="90" w:type="dxa"/>
            </w:tcMar>
            <w:vAlign w:val="center"/>
          </w:tcPr>
          <w:p w14:paraId="32046BF4" w14:textId="021FE323" w:rsidR="00DC27F7" w:rsidRDefault="00DC27F7" w:rsidP="002D52D1">
            <w:pPr>
              <w:spacing w:after="0"/>
              <w:jc w:val="center"/>
              <w:rPr>
                <w:sz w:val="19"/>
              </w:rPr>
            </w:pPr>
            <w:r w:rsidRPr="00B271F7">
              <w:rPr>
                <w:rFonts w:cs="Times New Roman"/>
                <w:sz w:val="24"/>
              </w:rPr>
              <w:t>51</w:t>
            </w:r>
          </w:p>
        </w:tc>
        <w:tc>
          <w:tcPr>
            <w:tcW w:w="1861" w:type="dxa"/>
            <w:tcMar>
              <w:top w:w="80" w:type="dxa"/>
              <w:left w:w="90" w:type="dxa"/>
              <w:bottom w:w="80" w:type="dxa"/>
              <w:right w:w="90" w:type="dxa"/>
            </w:tcMar>
            <w:vAlign w:val="center"/>
          </w:tcPr>
          <w:p w14:paraId="6EAE432F" w14:textId="1C596DEA" w:rsidR="00DC27F7" w:rsidRDefault="00DC27F7" w:rsidP="002D52D1">
            <w:pPr>
              <w:spacing w:after="0"/>
              <w:jc w:val="center"/>
            </w:pPr>
            <w:r w:rsidRPr="00B271F7">
              <w:rPr>
                <w:rFonts w:ascii="Courier New" w:hAnsi="Courier New" w:cs="Courier New"/>
                <w:sz w:val="20"/>
                <w:szCs w:val="20"/>
              </w:rPr>
              <w:t>OBJ_ENV_03</w:t>
            </w:r>
          </w:p>
        </w:tc>
        <w:tc>
          <w:tcPr>
            <w:tcW w:w="1770" w:type="dxa"/>
            <w:tcMar>
              <w:top w:w="80" w:type="dxa"/>
              <w:left w:w="90" w:type="dxa"/>
              <w:bottom w:w="80" w:type="dxa"/>
              <w:right w:w="90" w:type="dxa"/>
            </w:tcMar>
            <w:vAlign w:val="center"/>
          </w:tcPr>
          <w:p w14:paraId="2E545038" w14:textId="2DDA6654" w:rsidR="00DC27F7" w:rsidRDefault="00DC27F7" w:rsidP="002D52D1">
            <w:pPr>
              <w:spacing w:after="0"/>
              <w:jc w:val="center"/>
            </w:pPr>
            <w:r w:rsidRPr="00B271F7">
              <w:rPr>
                <w:rFonts w:cs="Times New Roman"/>
                <w:sz w:val="24"/>
              </w:rPr>
              <w:t>River Side Hills</w:t>
            </w:r>
          </w:p>
        </w:tc>
        <w:tc>
          <w:tcPr>
            <w:tcW w:w="5700" w:type="dxa"/>
            <w:tcMar>
              <w:top w:w="80" w:type="dxa"/>
              <w:left w:w="90" w:type="dxa"/>
              <w:bottom w:w="80" w:type="dxa"/>
              <w:right w:w="90" w:type="dxa"/>
            </w:tcMar>
            <w:vAlign w:val="center"/>
          </w:tcPr>
          <w:p w14:paraId="73964EC8" w14:textId="2E947776" w:rsidR="00DC27F7" w:rsidRDefault="00DC27F7" w:rsidP="002D52D1">
            <w:pPr>
              <w:spacing w:after="0"/>
              <w:jc w:val="center"/>
            </w:pPr>
            <w:r w:rsidRPr="00B271F7">
              <w:rPr>
                <w:rFonts w:cs="Times New Roman"/>
                <w:sz w:val="24"/>
              </w:rPr>
              <w:t>Shows natural hills beside the river between the city and village.</w:t>
            </w:r>
          </w:p>
        </w:tc>
      </w:tr>
      <w:tr w:rsidR="00DC27F7" w14:paraId="60BC8CC2" w14:textId="77777777" w:rsidTr="002D52D1">
        <w:trPr>
          <w:jc w:val="center"/>
        </w:trPr>
        <w:tc>
          <w:tcPr>
            <w:tcW w:w="810" w:type="dxa"/>
            <w:tcMar>
              <w:top w:w="80" w:type="dxa"/>
              <w:left w:w="90" w:type="dxa"/>
              <w:bottom w:w="80" w:type="dxa"/>
              <w:right w:w="90" w:type="dxa"/>
            </w:tcMar>
            <w:vAlign w:val="center"/>
          </w:tcPr>
          <w:p w14:paraId="0D598AD0" w14:textId="754BE361" w:rsidR="00DC27F7" w:rsidRDefault="00DC27F7" w:rsidP="002D52D1">
            <w:pPr>
              <w:spacing w:after="0"/>
              <w:jc w:val="center"/>
              <w:rPr>
                <w:sz w:val="19"/>
              </w:rPr>
            </w:pPr>
            <w:r w:rsidRPr="00B271F7">
              <w:rPr>
                <w:rFonts w:cs="Times New Roman"/>
                <w:sz w:val="24"/>
              </w:rPr>
              <w:t>52</w:t>
            </w:r>
          </w:p>
        </w:tc>
        <w:tc>
          <w:tcPr>
            <w:tcW w:w="1861" w:type="dxa"/>
            <w:tcMar>
              <w:top w:w="80" w:type="dxa"/>
              <w:left w:w="90" w:type="dxa"/>
              <w:bottom w:w="80" w:type="dxa"/>
              <w:right w:w="90" w:type="dxa"/>
            </w:tcMar>
            <w:vAlign w:val="center"/>
          </w:tcPr>
          <w:p w14:paraId="3F2F0576" w14:textId="7B5EF8B8" w:rsidR="00DC27F7" w:rsidRDefault="00DC27F7" w:rsidP="002D52D1">
            <w:pPr>
              <w:spacing w:after="0"/>
              <w:jc w:val="center"/>
            </w:pPr>
            <w:r w:rsidRPr="00B271F7">
              <w:rPr>
                <w:rFonts w:ascii="Courier New" w:hAnsi="Courier New" w:cs="Courier New"/>
                <w:sz w:val="20"/>
                <w:szCs w:val="20"/>
              </w:rPr>
              <w:t>OBJ_ENV_04</w:t>
            </w:r>
          </w:p>
        </w:tc>
        <w:tc>
          <w:tcPr>
            <w:tcW w:w="1770" w:type="dxa"/>
            <w:tcMar>
              <w:top w:w="80" w:type="dxa"/>
              <w:left w:w="90" w:type="dxa"/>
              <w:bottom w:w="80" w:type="dxa"/>
              <w:right w:w="90" w:type="dxa"/>
            </w:tcMar>
            <w:vAlign w:val="center"/>
          </w:tcPr>
          <w:p w14:paraId="09F146AE" w14:textId="0578AE0C" w:rsidR="00DC27F7" w:rsidRDefault="00DC27F7" w:rsidP="002D52D1">
            <w:pPr>
              <w:spacing w:after="0"/>
              <w:jc w:val="center"/>
            </w:pPr>
            <w:r w:rsidRPr="00B271F7">
              <w:rPr>
                <w:rFonts w:cs="Times New Roman"/>
                <w:sz w:val="24"/>
              </w:rPr>
              <w:t>Village Background Trees</w:t>
            </w:r>
          </w:p>
        </w:tc>
        <w:tc>
          <w:tcPr>
            <w:tcW w:w="5700" w:type="dxa"/>
            <w:tcMar>
              <w:top w:w="80" w:type="dxa"/>
              <w:left w:w="90" w:type="dxa"/>
              <w:bottom w:w="80" w:type="dxa"/>
              <w:right w:w="90" w:type="dxa"/>
            </w:tcMar>
            <w:vAlign w:val="center"/>
          </w:tcPr>
          <w:p w14:paraId="08312747" w14:textId="01B9B7F0" w:rsidR="00DC27F7" w:rsidRDefault="00DC27F7" w:rsidP="002D52D1">
            <w:pPr>
              <w:spacing w:after="0"/>
              <w:jc w:val="center"/>
            </w:pPr>
            <w:r w:rsidRPr="00B271F7">
              <w:rPr>
                <w:rFonts w:cs="Times New Roman"/>
                <w:sz w:val="24"/>
              </w:rPr>
              <w:t>Adds natural trees to the village background.</w:t>
            </w:r>
          </w:p>
        </w:tc>
      </w:tr>
      <w:tr w:rsidR="00DC27F7" w14:paraId="24065B55" w14:textId="77777777" w:rsidTr="002D52D1">
        <w:trPr>
          <w:jc w:val="center"/>
        </w:trPr>
        <w:tc>
          <w:tcPr>
            <w:tcW w:w="810" w:type="dxa"/>
            <w:tcMar>
              <w:top w:w="80" w:type="dxa"/>
              <w:left w:w="90" w:type="dxa"/>
              <w:bottom w:w="80" w:type="dxa"/>
              <w:right w:w="90" w:type="dxa"/>
            </w:tcMar>
            <w:vAlign w:val="center"/>
          </w:tcPr>
          <w:p w14:paraId="035DD1CA" w14:textId="3440E4D7" w:rsidR="00DC27F7" w:rsidRDefault="00DC27F7" w:rsidP="002D52D1">
            <w:pPr>
              <w:spacing w:after="0"/>
              <w:jc w:val="center"/>
              <w:rPr>
                <w:sz w:val="19"/>
              </w:rPr>
            </w:pPr>
            <w:r w:rsidRPr="00B271F7">
              <w:rPr>
                <w:rFonts w:cs="Times New Roman"/>
                <w:sz w:val="24"/>
              </w:rPr>
              <w:t>53</w:t>
            </w:r>
          </w:p>
        </w:tc>
        <w:tc>
          <w:tcPr>
            <w:tcW w:w="1861" w:type="dxa"/>
            <w:tcMar>
              <w:top w:w="80" w:type="dxa"/>
              <w:left w:w="90" w:type="dxa"/>
              <w:bottom w:w="80" w:type="dxa"/>
              <w:right w:w="90" w:type="dxa"/>
            </w:tcMar>
            <w:vAlign w:val="center"/>
          </w:tcPr>
          <w:p w14:paraId="4145E6C2" w14:textId="3897D576" w:rsidR="00DC27F7" w:rsidRDefault="00DC27F7" w:rsidP="002D52D1">
            <w:pPr>
              <w:spacing w:after="0"/>
              <w:jc w:val="center"/>
            </w:pPr>
            <w:r w:rsidRPr="00B271F7">
              <w:rPr>
                <w:rFonts w:ascii="Courier New" w:hAnsi="Courier New" w:cs="Courier New"/>
                <w:sz w:val="20"/>
                <w:szCs w:val="20"/>
              </w:rPr>
              <w:t>OBJ_VILLAGE_11</w:t>
            </w:r>
          </w:p>
        </w:tc>
        <w:tc>
          <w:tcPr>
            <w:tcW w:w="1770" w:type="dxa"/>
            <w:tcMar>
              <w:top w:w="80" w:type="dxa"/>
              <w:left w:w="90" w:type="dxa"/>
              <w:bottom w:w="80" w:type="dxa"/>
              <w:right w:w="90" w:type="dxa"/>
            </w:tcMar>
            <w:vAlign w:val="center"/>
          </w:tcPr>
          <w:p w14:paraId="31B2790B" w14:textId="33E4E30A" w:rsidR="00DC27F7" w:rsidRDefault="00DC27F7" w:rsidP="002D52D1">
            <w:pPr>
              <w:spacing w:after="0"/>
              <w:jc w:val="center"/>
            </w:pPr>
            <w:r w:rsidRPr="00B271F7">
              <w:rPr>
                <w:rFonts w:cs="Times New Roman"/>
                <w:sz w:val="24"/>
              </w:rPr>
              <w:t>Village Pine Trees</w:t>
            </w:r>
          </w:p>
        </w:tc>
        <w:tc>
          <w:tcPr>
            <w:tcW w:w="5700" w:type="dxa"/>
            <w:tcMar>
              <w:top w:w="80" w:type="dxa"/>
              <w:left w:w="90" w:type="dxa"/>
              <w:bottom w:w="80" w:type="dxa"/>
              <w:right w:w="90" w:type="dxa"/>
            </w:tcMar>
            <w:vAlign w:val="center"/>
          </w:tcPr>
          <w:p w14:paraId="26DA694C" w14:textId="6EE6C1EF" w:rsidR="00DC27F7" w:rsidRDefault="00DC27F7" w:rsidP="002D52D1">
            <w:pPr>
              <w:spacing w:after="0"/>
              <w:jc w:val="center"/>
            </w:pPr>
            <w:r w:rsidRPr="00B271F7">
              <w:rPr>
                <w:rFonts w:cs="Times New Roman"/>
                <w:sz w:val="24"/>
              </w:rPr>
              <w:t>Shows pine trees in the background of the traditional village.</w:t>
            </w:r>
          </w:p>
        </w:tc>
      </w:tr>
      <w:tr w:rsidR="00DC27F7" w14:paraId="70A2DD9B" w14:textId="77777777" w:rsidTr="002D52D1">
        <w:trPr>
          <w:jc w:val="center"/>
        </w:trPr>
        <w:tc>
          <w:tcPr>
            <w:tcW w:w="810" w:type="dxa"/>
            <w:tcMar>
              <w:top w:w="80" w:type="dxa"/>
              <w:left w:w="90" w:type="dxa"/>
              <w:bottom w:w="80" w:type="dxa"/>
              <w:right w:w="90" w:type="dxa"/>
            </w:tcMar>
            <w:vAlign w:val="center"/>
          </w:tcPr>
          <w:p w14:paraId="26C8B95C" w14:textId="26E25217" w:rsidR="00DC27F7" w:rsidRDefault="00DC27F7" w:rsidP="002D52D1">
            <w:pPr>
              <w:spacing w:after="0"/>
              <w:jc w:val="center"/>
              <w:rPr>
                <w:sz w:val="19"/>
              </w:rPr>
            </w:pPr>
            <w:r w:rsidRPr="00B271F7">
              <w:rPr>
                <w:rFonts w:cs="Times New Roman"/>
                <w:sz w:val="24"/>
              </w:rPr>
              <w:t>54</w:t>
            </w:r>
          </w:p>
        </w:tc>
        <w:tc>
          <w:tcPr>
            <w:tcW w:w="1861" w:type="dxa"/>
            <w:tcMar>
              <w:top w:w="80" w:type="dxa"/>
              <w:left w:w="90" w:type="dxa"/>
              <w:bottom w:w="80" w:type="dxa"/>
              <w:right w:w="90" w:type="dxa"/>
            </w:tcMar>
            <w:vAlign w:val="center"/>
          </w:tcPr>
          <w:p w14:paraId="7D7BC6E0" w14:textId="53740EA0" w:rsidR="00DC27F7" w:rsidRDefault="00DC27F7" w:rsidP="002D52D1">
            <w:pPr>
              <w:spacing w:after="0"/>
              <w:jc w:val="center"/>
            </w:pPr>
            <w:r w:rsidRPr="00B271F7">
              <w:rPr>
                <w:rFonts w:ascii="Courier New" w:hAnsi="Courier New" w:cs="Courier New"/>
                <w:sz w:val="20"/>
                <w:szCs w:val="20"/>
              </w:rPr>
              <w:t>OBJ_VILLAGE_18</w:t>
            </w:r>
          </w:p>
        </w:tc>
        <w:tc>
          <w:tcPr>
            <w:tcW w:w="1770" w:type="dxa"/>
            <w:tcMar>
              <w:top w:w="80" w:type="dxa"/>
              <w:left w:w="90" w:type="dxa"/>
              <w:bottom w:w="80" w:type="dxa"/>
              <w:right w:w="90" w:type="dxa"/>
            </w:tcMar>
            <w:vAlign w:val="center"/>
          </w:tcPr>
          <w:p w14:paraId="10897205" w14:textId="2661FAE6" w:rsidR="00DC27F7" w:rsidRDefault="00DC27F7" w:rsidP="002D52D1">
            <w:pPr>
              <w:spacing w:after="0"/>
              <w:jc w:val="center"/>
            </w:pPr>
            <w:r w:rsidRPr="00B271F7">
              <w:rPr>
                <w:rFonts w:cs="Times New Roman"/>
                <w:sz w:val="24"/>
              </w:rPr>
              <w:t>Animal Farm</w:t>
            </w:r>
          </w:p>
        </w:tc>
        <w:tc>
          <w:tcPr>
            <w:tcW w:w="5700" w:type="dxa"/>
            <w:tcMar>
              <w:top w:w="80" w:type="dxa"/>
              <w:left w:w="90" w:type="dxa"/>
              <w:bottom w:w="80" w:type="dxa"/>
              <w:right w:w="90" w:type="dxa"/>
            </w:tcMar>
            <w:vAlign w:val="center"/>
          </w:tcPr>
          <w:p w14:paraId="03E7DA00" w14:textId="17E31D2D" w:rsidR="00DC27F7" w:rsidRDefault="00DC27F7" w:rsidP="002D52D1">
            <w:pPr>
              <w:spacing w:after="0"/>
              <w:jc w:val="center"/>
            </w:pPr>
            <w:r w:rsidRPr="00B271F7">
              <w:rPr>
                <w:rFonts w:cs="Times New Roman"/>
                <w:sz w:val="24"/>
              </w:rPr>
              <w:t>Shows a small animal farm and farm shed in the village.</w:t>
            </w:r>
          </w:p>
        </w:tc>
      </w:tr>
      <w:tr w:rsidR="00DC27F7" w14:paraId="1D8FB742" w14:textId="77777777" w:rsidTr="002D52D1">
        <w:trPr>
          <w:jc w:val="center"/>
        </w:trPr>
        <w:tc>
          <w:tcPr>
            <w:tcW w:w="810" w:type="dxa"/>
            <w:tcMar>
              <w:top w:w="80" w:type="dxa"/>
              <w:left w:w="90" w:type="dxa"/>
              <w:bottom w:w="80" w:type="dxa"/>
              <w:right w:w="90" w:type="dxa"/>
            </w:tcMar>
            <w:vAlign w:val="center"/>
          </w:tcPr>
          <w:p w14:paraId="08F6DDFB" w14:textId="68D3933F" w:rsidR="00DC27F7" w:rsidRDefault="00DC27F7" w:rsidP="002D52D1">
            <w:pPr>
              <w:spacing w:after="0"/>
              <w:jc w:val="center"/>
              <w:rPr>
                <w:sz w:val="19"/>
              </w:rPr>
            </w:pPr>
            <w:r w:rsidRPr="00B271F7">
              <w:rPr>
                <w:rFonts w:cs="Times New Roman"/>
                <w:sz w:val="24"/>
              </w:rPr>
              <w:t>55</w:t>
            </w:r>
          </w:p>
        </w:tc>
        <w:tc>
          <w:tcPr>
            <w:tcW w:w="1861" w:type="dxa"/>
            <w:tcMar>
              <w:top w:w="80" w:type="dxa"/>
              <w:left w:w="90" w:type="dxa"/>
              <w:bottom w:w="80" w:type="dxa"/>
              <w:right w:w="90" w:type="dxa"/>
            </w:tcMar>
            <w:vAlign w:val="center"/>
          </w:tcPr>
          <w:p w14:paraId="01AE9851" w14:textId="17C4D3E5" w:rsidR="00DC27F7" w:rsidRDefault="00DC27F7" w:rsidP="002D52D1">
            <w:pPr>
              <w:spacing w:after="0"/>
              <w:jc w:val="center"/>
            </w:pPr>
            <w:r w:rsidRPr="00B271F7">
              <w:rPr>
                <w:rFonts w:ascii="Courier New" w:hAnsi="Courier New" w:cs="Courier New"/>
                <w:sz w:val="20"/>
                <w:szCs w:val="20"/>
              </w:rPr>
              <w:t>OBJ_VILLAGE_19</w:t>
            </w:r>
          </w:p>
        </w:tc>
        <w:tc>
          <w:tcPr>
            <w:tcW w:w="1770" w:type="dxa"/>
            <w:tcMar>
              <w:top w:w="80" w:type="dxa"/>
              <w:left w:w="90" w:type="dxa"/>
              <w:bottom w:w="80" w:type="dxa"/>
              <w:right w:w="90" w:type="dxa"/>
            </w:tcMar>
            <w:vAlign w:val="center"/>
          </w:tcPr>
          <w:p w14:paraId="2215FC65" w14:textId="7501C344" w:rsidR="00DC27F7" w:rsidRDefault="00DC27F7" w:rsidP="002D52D1">
            <w:pPr>
              <w:spacing w:after="0"/>
              <w:jc w:val="center"/>
            </w:pPr>
            <w:r w:rsidRPr="00B271F7">
              <w:rPr>
                <w:rFonts w:cs="Times New Roman"/>
                <w:sz w:val="24"/>
              </w:rPr>
              <w:t>Farm Chickens</w:t>
            </w:r>
          </w:p>
        </w:tc>
        <w:tc>
          <w:tcPr>
            <w:tcW w:w="5700" w:type="dxa"/>
            <w:tcMar>
              <w:top w:w="80" w:type="dxa"/>
              <w:left w:w="90" w:type="dxa"/>
              <w:bottom w:w="80" w:type="dxa"/>
              <w:right w:w="90" w:type="dxa"/>
            </w:tcMar>
            <w:vAlign w:val="center"/>
          </w:tcPr>
          <w:p w14:paraId="40808589" w14:textId="5FAD080E" w:rsidR="00DC27F7" w:rsidRDefault="00DC27F7" w:rsidP="002D52D1">
            <w:pPr>
              <w:spacing w:after="0"/>
              <w:jc w:val="center"/>
            </w:pPr>
            <w:r w:rsidRPr="00B271F7">
              <w:rPr>
                <w:rFonts w:cs="Times New Roman"/>
                <w:sz w:val="24"/>
              </w:rPr>
              <w:t>Shows chickens in the animal farm and adds rural life to the village scene.</w:t>
            </w:r>
          </w:p>
        </w:tc>
      </w:tr>
    </w:tbl>
    <w:p w14:paraId="0D2442A5" w14:textId="181A610E" w:rsidR="00842544" w:rsidRDefault="008E659B" w:rsidP="00885613">
      <w:pPr>
        <w:pStyle w:val="Heading1"/>
      </w:pPr>
      <w:r>
        <w:rPr>
          <w:rFonts w:ascii="Times New Roman" w:eastAsia="Times New Roman" w:hAnsi="Times New Roman"/>
        </w:rPr>
        <w:t>6. Functions Used to Represent Objects</w:t>
      </w:r>
    </w:p>
    <w:tbl>
      <w:tblPr>
        <w:tblStyle w:val="TableGrid"/>
        <w:tblW w:w="0" w:type="auto"/>
        <w:jc w:val="center"/>
        <w:tblLook w:val="04A0" w:firstRow="1" w:lastRow="0" w:firstColumn="1" w:lastColumn="0" w:noHBand="0" w:noVBand="1"/>
      </w:tblPr>
      <w:tblGrid>
        <w:gridCol w:w="503"/>
        <w:gridCol w:w="1861"/>
        <w:gridCol w:w="1721"/>
        <w:gridCol w:w="3541"/>
        <w:gridCol w:w="2110"/>
      </w:tblGrid>
      <w:tr w:rsidR="00842544" w14:paraId="25A1FE3B" w14:textId="77777777" w:rsidTr="002D52D1">
        <w:trPr>
          <w:tblHeader/>
          <w:jc w:val="center"/>
        </w:trPr>
        <w:tc>
          <w:tcPr>
            <w:tcW w:w="518" w:type="dxa"/>
            <w:shd w:val="clear" w:color="auto" w:fill="D9EAF7"/>
            <w:tcMar>
              <w:top w:w="80" w:type="dxa"/>
              <w:left w:w="90" w:type="dxa"/>
              <w:bottom w:w="80" w:type="dxa"/>
              <w:right w:w="90" w:type="dxa"/>
            </w:tcMar>
            <w:vAlign w:val="center"/>
          </w:tcPr>
          <w:p w14:paraId="431D6A7D" w14:textId="77777777" w:rsidR="00842544" w:rsidRDefault="008E659B" w:rsidP="002D52D1">
            <w:pPr>
              <w:spacing w:after="0"/>
              <w:jc w:val="center"/>
            </w:pPr>
            <w:r>
              <w:rPr>
                <w:b/>
                <w:sz w:val="18"/>
              </w:rPr>
              <w:t>SL#</w:t>
            </w:r>
          </w:p>
        </w:tc>
        <w:tc>
          <w:tcPr>
            <w:tcW w:w="1861" w:type="dxa"/>
            <w:shd w:val="clear" w:color="auto" w:fill="D9EAF7"/>
            <w:tcMar>
              <w:top w:w="80" w:type="dxa"/>
              <w:left w:w="90" w:type="dxa"/>
              <w:bottom w:w="80" w:type="dxa"/>
              <w:right w:w="90" w:type="dxa"/>
            </w:tcMar>
            <w:vAlign w:val="center"/>
          </w:tcPr>
          <w:p w14:paraId="5A8B203D" w14:textId="77777777" w:rsidR="00842544" w:rsidRDefault="008E659B" w:rsidP="002D52D1">
            <w:pPr>
              <w:spacing w:after="0"/>
              <w:jc w:val="center"/>
            </w:pPr>
            <w:r>
              <w:rPr>
                <w:b/>
                <w:sz w:val="18"/>
              </w:rPr>
              <w:t>Object ID</w:t>
            </w:r>
          </w:p>
        </w:tc>
        <w:tc>
          <w:tcPr>
            <w:tcW w:w="2211" w:type="dxa"/>
            <w:shd w:val="clear" w:color="auto" w:fill="D9EAF7"/>
            <w:tcMar>
              <w:top w:w="80" w:type="dxa"/>
              <w:left w:w="90" w:type="dxa"/>
              <w:bottom w:w="80" w:type="dxa"/>
              <w:right w:w="90" w:type="dxa"/>
            </w:tcMar>
            <w:vAlign w:val="center"/>
          </w:tcPr>
          <w:p w14:paraId="2660B468" w14:textId="77777777" w:rsidR="00842544" w:rsidRDefault="008E659B" w:rsidP="002D52D1">
            <w:pPr>
              <w:spacing w:after="0"/>
              <w:jc w:val="center"/>
            </w:pPr>
            <w:r>
              <w:rPr>
                <w:b/>
                <w:sz w:val="18"/>
              </w:rPr>
              <w:t>Object Name</w:t>
            </w:r>
          </w:p>
        </w:tc>
        <w:tc>
          <w:tcPr>
            <w:tcW w:w="2684" w:type="dxa"/>
            <w:shd w:val="clear" w:color="auto" w:fill="D9EAF7"/>
            <w:tcMar>
              <w:top w:w="80" w:type="dxa"/>
              <w:left w:w="90" w:type="dxa"/>
              <w:bottom w:w="80" w:type="dxa"/>
              <w:right w:w="90" w:type="dxa"/>
            </w:tcMar>
            <w:vAlign w:val="center"/>
          </w:tcPr>
          <w:p w14:paraId="66F5B100" w14:textId="77777777" w:rsidR="00842544" w:rsidRDefault="008E659B" w:rsidP="002D52D1">
            <w:pPr>
              <w:spacing w:after="0"/>
              <w:jc w:val="center"/>
            </w:pPr>
            <w:r>
              <w:rPr>
                <w:b/>
                <w:sz w:val="18"/>
              </w:rPr>
              <w:t>Function Name</w:t>
            </w:r>
          </w:p>
        </w:tc>
        <w:tc>
          <w:tcPr>
            <w:tcW w:w="2986" w:type="dxa"/>
            <w:shd w:val="clear" w:color="auto" w:fill="D9EAF7"/>
            <w:tcMar>
              <w:top w:w="80" w:type="dxa"/>
              <w:left w:w="90" w:type="dxa"/>
              <w:bottom w:w="80" w:type="dxa"/>
              <w:right w:w="90" w:type="dxa"/>
            </w:tcMar>
            <w:vAlign w:val="center"/>
          </w:tcPr>
          <w:p w14:paraId="7A94482E" w14:textId="77777777" w:rsidR="00842544" w:rsidRDefault="008E659B" w:rsidP="002D52D1">
            <w:pPr>
              <w:spacing w:after="0"/>
              <w:jc w:val="center"/>
            </w:pPr>
            <w:r>
              <w:rPr>
                <w:b/>
                <w:sz w:val="18"/>
              </w:rPr>
              <w:t>Purpose</w:t>
            </w:r>
          </w:p>
        </w:tc>
      </w:tr>
      <w:tr w:rsidR="000D3012" w14:paraId="3D398FCE" w14:textId="77777777" w:rsidTr="002D52D1">
        <w:trPr>
          <w:jc w:val="center"/>
        </w:trPr>
        <w:tc>
          <w:tcPr>
            <w:tcW w:w="518" w:type="dxa"/>
            <w:tcMar>
              <w:top w:w="80" w:type="dxa"/>
              <w:left w:w="90" w:type="dxa"/>
              <w:bottom w:w="80" w:type="dxa"/>
              <w:right w:w="90" w:type="dxa"/>
            </w:tcMar>
            <w:vAlign w:val="center"/>
          </w:tcPr>
          <w:p w14:paraId="52A2D81A" w14:textId="39F05807" w:rsidR="000D3012" w:rsidRDefault="000D3012" w:rsidP="002D52D1">
            <w:pPr>
              <w:spacing w:after="0"/>
              <w:jc w:val="center"/>
            </w:pPr>
            <w:r w:rsidRPr="0096662B">
              <w:rPr>
                <w:rFonts w:cs="Times New Roman"/>
                <w:sz w:val="24"/>
              </w:rPr>
              <w:t>1</w:t>
            </w:r>
          </w:p>
        </w:tc>
        <w:tc>
          <w:tcPr>
            <w:tcW w:w="1861" w:type="dxa"/>
            <w:tcMar>
              <w:top w:w="80" w:type="dxa"/>
              <w:left w:w="90" w:type="dxa"/>
              <w:bottom w:w="80" w:type="dxa"/>
              <w:right w:w="90" w:type="dxa"/>
            </w:tcMar>
            <w:vAlign w:val="center"/>
          </w:tcPr>
          <w:p w14:paraId="4C493FE7" w14:textId="546DCB93" w:rsidR="000D3012" w:rsidRDefault="000D3012" w:rsidP="002D52D1">
            <w:pPr>
              <w:spacing w:after="0"/>
              <w:jc w:val="center"/>
            </w:pPr>
            <w:r w:rsidRPr="0096662B">
              <w:rPr>
                <w:rFonts w:ascii="Courier New" w:hAnsi="Courier New" w:cs="Courier New"/>
                <w:sz w:val="20"/>
                <w:szCs w:val="20"/>
              </w:rPr>
              <w:t>OBJ_BASE_01</w:t>
            </w:r>
          </w:p>
        </w:tc>
        <w:tc>
          <w:tcPr>
            <w:tcW w:w="2211" w:type="dxa"/>
            <w:tcMar>
              <w:top w:w="80" w:type="dxa"/>
              <w:left w:w="90" w:type="dxa"/>
              <w:bottom w:w="80" w:type="dxa"/>
              <w:right w:w="90" w:type="dxa"/>
            </w:tcMar>
            <w:vAlign w:val="center"/>
          </w:tcPr>
          <w:p w14:paraId="31254E52" w14:textId="1327A7BD" w:rsidR="000D3012" w:rsidRDefault="000D3012" w:rsidP="002D52D1">
            <w:pPr>
              <w:spacing w:after="0"/>
              <w:jc w:val="center"/>
            </w:pPr>
            <w:r w:rsidRPr="0096662B">
              <w:rPr>
                <w:rFonts w:cs="Times New Roman"/>
                <w:sz w:val="24"/>
              </w:rPr>
              <w:t>Sky</w:t>
            </w:r>
          </w:p>
        </w:tc>
        <w:tc>
          <w:tcPr>
            <w:tcW w:w="2684" w:type="dxa"/>
            <w:tcMar>
              <w:top w:w="80" w:type="dxa"/>
              <w:left w:w="90" w:type="dxa"/>
              <w:bottom w:w="80" w:type="dxa"/>
              <w:right w:w="90" w:type="dxa"/>
            </w:tcMar>
            <w:vAlign w:val="center"/>
          </w:tcPr>
          <w:p w14:paraId="7F3A6B9D" w14:textId="735AAF43" w:rsidR="000D3012" w:rsidRDefault="000D3012" w:rsidP="002D52D1">
            <w:pPr>
              <w:spacing w:after="0"/>
              <w:jc w:val="center"/>
            </w:pPr>
            <w:r w:rsidRPr="0096662B">
              <w:rPr>
                <w:rFonts w:ascii="Courier New" w:hAnsi="Courier New" w:cs="Courier New"/>
                <w:sz w:val="20"/>
                <w:szCs w:val="20"/>
              </w:rPr>
              <w:t>drawSky()</w:t>
            </w:r>
          </w:p>
        </w:tc>
        <w:tc>
          <w:tcPr>
            <w:tcW w:w="2986" w:type="dxa"/>
            <w:tcMar>
              <w:top w:w="80" w:type="dxa"/>
              <w:left w:w="90" w:type="dxa"/>
              <w:bottom w:w="80" w:type="dxa"/>
              <w:right w:w="90" w:type="dxa"/>
            </w:tcMar>
            <w:vAlign w:val="center"/>
          </w:tcPr>
          <w:p w14:paraId="7F3F5F57" w14:textId="7902809E" w:rsidR="000D3012" w:rsidRDefault="000D3012" w:rsidP="002D52D1">
            <w:pPr>
              <w:spacing w:after="0"/>
              <w:jc w:val="center"/>
            </w:pPr>
            <w:r w:rsidRPr="0096662B">
              <w:rPr>
                <w:rFonts w:cs="Times New Roman"/>
                <w:sz w:val="24"/>
              </w:rPr>
              <w:t>Draws the sky in the background.</w:t>
            </w:r>
          </w:p>
        </w:tc>
      </w:tr>
      <w:tr w:rsidR="000D3012" w14:paraId="0809418D" w14:textId="77777777" w:rsidTr="002D52D1">
        <w:trPr>
          <w:jc w:val="center"/>
        </w:trPr>
        <w:tc>
          <w:tcPr>
            <w:tcW w:w="518" w:type="dxa"/>
            <w:tcMar>
              <w:top w:w="80" w:type="dxa"/>
              <w:left w:w="90" w:type="dxa"/>
              <w:bottom w:w="80" w:type="dxa"/>
              <w:right w:w="90" w:type="dxa"/>
            </w:tcMar>
            <w:vAlign w:val="center"/>
          </w:tcPr>
          <w:p w14:paraId="644EADC5" w14:textId="42BE1429" w:rsidR="000D3012" w:rsidRDefault="000D3012" w:rsidP="002D52D1">
            <w:pPr>
              <w:spacing w:after="0"/>
              <w:jc w:val="center"/>
            </w:pPr>
            <w:r w:rsidRPr="0096662B">
              <w:rPr>
                <w:rFonts w:cs="Times New Roman"/>
                <w:sz w:val="24"/>
              </w:rPr>
              <w:t>2</w:t>
            </w:r>
          </w:p>
        </w:tc>
        <w:tc>
          <w:tcPr>
            <w:tcW w:w="1861" w:type="dxa"/>
            <w:tcMar>
              <w:top w:w="80" w:type="dxa"/>
              <w:left w:w="90" w:type="dxa"/>
              <w:bottom w:w="80" w:type="dxa"/>
              <w:right w:w="90" w:type="dxa"/>
            </w:tcMar>
            <w:vAlign w:val="center"/>
          </w:tcPr>
          <w:p w14:paraId="396D59E6" w14:textId="111842E3" w:rsidR="000D3012" w:rsidRDefault="000D3012" w:rsidP="002D52D1">
            <w:pPr>
              <w:spacing w:after="0"/>
              <w:jc w:val="center"/>
            </w:pPr>
            <w:r w:rsidRPr="0096662B">
              <w:rPr>
                <w:rFonts w:ascii="Courier New" w:hAnsi="Courier New" w:cs="Courier New"/>
                <w:sz w:val="20"/>
                <w:szCs w:val="20"/>
              </w:rPr>
              <w:t>OBJ_BASE_02</w:t>
            </w:r>
          </w:p>
        </w:tc>
        <w:tc>
          <w:tcPr>
            <w:tcW w:w="2211" w:type="dxa"/>
            <w:tcMar>
              <w:top w:w="80" w:type="dxa"/>
              <w:left w:w="90" w:type="dxa"/>
              <w:bottom w:w="80" w:type="dxa"/>
              <w:right w:w="90" w:type="dxa"/>
            </w:tcMar>
            <w:vAlign w:val="center"/>
          </w:tcPr>
          <w:p w14:paraId="331EA5A5" w14:textId="6ACAB7B5" w:rsidR="000D3012" w:rsidRDefault="000D3012" w:rsidP="002D52D1">
            <w:pPr>
              <w:spacing w:after="0"/>
              <w:jc w:val="center"/>
            </w:pPr>
            <w:r w:rsidRPr="0096662B">
              <w:rPr>
                <w:rFonts w:cs="Times New Roman"/>
                <w:sz w:val="24"/>
              </w:rPr>
              <w:t>Ground</w:t>
            </w:r>
          </w:p>
        </w:tc>
        <w:tc>
          <w:tcPr>
            <w:tcW w:w="2684" w:type="dxa"/>
            <w:tcMar>
              <w:top w:w="80" w:type="dxa"/>
              <w:left w:w="90" w:type="dxa"/>
              <w:bottom w:w="80" w:type="dxa"/>
              <w:right w:w="90" w:type="dxa"/>
            </w:tcMar>
            <w:vAlign w:val="center"/>
          </w:tcPr>
          <w:p w14:paraId="39C583A8" w14:textId="7DF69243" w:rsidR="000D3012" w:rsidRDefault="000D3012" w:rsidP="002D52D1">
            <w:pPr>
              <w:spacing w:after="0"/>
              <w:jc w:val="center"/>
            </w:pPr>
            <w:r w:rsidRPr="0096662B">
              <w:rPr>
                <w:rFonts w:ascii="Courier New" w:hAnsi="Courier New" w:cs="Courier New"/>
                <w:sz w:val="20"/>
                <w:szCs w:val="20"/>
              </w:rPr>
              <w:t>drawGround()</w:t>
            </w:r>
          </w:p>
        </w:tc>
        <w:tc>
          <w:tcPr>
            <w:tcW w:w="2986" w:type="dxa"/>
            <w:tcMar>
              <w:top w:w="80" w:type="dxa"/>
              <w:left w:w="90" w:type="dxa"/>
              <w:bottom w:w="80" w:type="dxa"/>
              <w:right w:w="90" w:type="dxa"/>
            </w:tcMar>
            <w:vAlign w:val="center"/>
          </w:tcPr>
          <w:p w14:paraId="6958A044" w14:textId="775609C0" w:rsidR="000D3012" w:rsidRDefault="000D3012" w:rsidP="002D52D1">
            <w:pPr>
              <w:spacing w:after="0"/>
              <w:jc w:val="center"/>
            </w:pPr>
            <w:r w:rsidRPr="0096662B">
              <w:rPr>
                <w:rFonts w:cs="Times New Roman"/>
                <w:sz w:val="24"/>
              </w:rPr>
              <w:t>Draws the main ground of the scene.</w:t>
            </w:r>
          </w:p>
        </w:tc>
      </w:tr>
      <w:tr w:rsidR="000D3012" w14:paraId="5F628F50" w14:textId="77777777" w:rsidTr="002D52D1">
        <w:trPr>
          <w:jc w:val="center"/>
        </w:trPr>
        <w:tc>
          <w:tcPr>
            <w:tcW w:w="518" w:type="dxa"/>
            <w:tcMar>
              <w:top w:w="80" w:type="dxa"/>
              <w:left w:w="90" w:type="dxa"/>
              <w:bottom w:w="80" w:type="dxa"/>
              <w:right w:w="90" w:type="dxa"/>
            </w:tcMar>
            <w:vAlign w:val="center"/>
          </w:tcPr>
          <w:p w14:paraId="66246076" w14:textId="18B19CB4" w:rsidR="000D3012" w:rsidRDefault="000D3012" w:rsidP="002D52D1">
            <w:pPr>
              <w:spacing w:after="0"/>
              <w:jc w:val="center"/>
            </w:pPr>
            <w:r w:rsidRPr="0096662B">
              <w:rPr>
                <w:rFonts w:cs="Times New Roman"/>
                <w:sz w:val="24"/>
              </w:rPr>
              <w:t>3</w:t>
            </w:r>
          </w:p>
        </w:tc>
        <w:tc>
          <w:tcPr>
            <w:tcW w:w="1861" w:type="dxa"/>
            <w:tcMar>
              <w:top w:w="80" w:type="dxa"/>
              <w:left w:w="90" w:type="dxa"/>
              <w:bottom w:w="80" w:type="dxa"/>
              <w:right w:w="90" w:type="dxa"/>
            </w:tcMar>
            <w:vAlign w:val="center"/>
          </w:tcPr>
          <w:p w14:paraId="1C958F72" w14:textId="70D566E0" w:rsidR="000D3012" w:rsidRDefault="000D3012" w:rsidP="002D52D1">
            <w:pPr>
              <w:spacing w:after="0"/>
              <w:jc w:val="center"/>
            </w:pPr>
            <w:r w:rsidRPr="0096662B">
              <w:rPr>
                <w:rFonts w:ascii="Courier New" w:hAnsi="Courier New" w:cs="Courier New"/>
                <w:sz w:val="20"/>
                <w:szCs w:val="20"/>
              </w:rPr>
              <w:t>OBJ_BASE_03</w:t>
            </w:r>
          </w:p>
        </w:tc>
        <w:tc>
          <w:tcPr>
            <w:tcW w:w="2211" w:type="dxa"/>
            <w:tcMar>
              <w:top w:w="80" w:type="dxa"/>
              <w:left w:w="90" w:type="dxa"/>
              <w:bottom w:w="80" w:type="dxa"/>
              <w:right w:w="90" w:type="dxa"/>
            </w:tcMar>
            <w:vAlign w:val="center"/>
          </w:tcPr>
          <w:p w14:paraId="30ACD691" w14:textId="45D89623" w:rsidR="000D3012" w:rsidRDefault="000D3012" w:rsidP="002D52D1">
            <w:pPr>
              <w:spacing w:after="0"/>
              <w:jc w:val="center"/>
            </w:pPr>
            <w:r w:rsidRPr="0096662B">
              <w:rPr>
                <w:rFonts w:cs="Times New Roman"/>
                <w:sz w:val="24"/>
              </w:rPr>
              <w:t>Sun</w:t>
            </w:r>
          </w:p>
        </w:tc>
        <w:tc>
          <w:tcPr>
            <w:tcW w:w="2684" w:type="dxa"/>
            <w:tcMar>
              <w:top w:w="80" w:type="dxa"/>
              <w:left w:w="90" w:type="dxa"/>
              <w:bottom w:w="80" w:type="dxa"/>
              <w:right w:w="90" w:type="dxa"/>
            </w:tcMar>
            <w:vAlign w:val="center"/>
          </w:tcPr>
          <w:p w14:paraId="71B03D75" w14:textId="210492CF" w:rsidR="000D3012" w:rsidRDefault="000D3012" w:rsidP="002D52D1">
            <w:pPr>
              <w:spacing w:after="0"/>
              <w:jc w:val="center"/>
            </w:pPr>
            <w:r w:rsidRPr="0096662B">
              <w:rPr>
                <w:rFonts w:ascii="Courier New" w:hAnsi="Courier New" w:cs="Courier New"/>
                <w:sz w:val="20"/>
                <w:szCs w:val="20"/>
              </w:rPr>
              <w:t>drawSun()</w:t>
            </w:r>
          </w:p>
        </w:tc>
        <w:tc>
          <w:tcPr>
            <w:tcW w:w="2986" w:type="dxa"/>
            <w:tcMar>
              <w:top w:w="80" w:type="dxa"/>
              <w:left w:w="90" w:type="dxa"/>
              <w:bottom w:w="80" w:type="dxa"/>
              <w:right w:w="90" w:type="dxa"/>
            </w:tcMar>
            <w:vAlign w:val="center"/>
          </w:tcPr>
          <w:p w14:paraId="1132A7F8" w14:textId="4780DDB9" w:rsidR="000D3012" w:rsidRDefault="000D3012" w:rsidP="002D52D1">
            <w:pPr>
              <w:spacing w:after="0"/>
              <w:jc w:val="center"/>
            </w:pPr>
            <w:r w:rsidRPr="0096662B">
              <w:rPr>
                <w:rFonts w:cs="Times New Roman"/>
                <w:sz w:val="24"/>
              </w:rPr>
              <w:t>Draws the sun in the sky.</w:t>
            </w:r>
          </w:p>
        </w:tc>
      </w:tr>
      <w:tr w:rsidR="000D3012" w14:paraId="791B602F" w14:textId="77777777" w:rsidTr="002D52D1">
        <w:trPr>
          <w:jc w:val="center"/>
        </w:trPr>
        <w:tc>
          <w:tcPr>
            <w:tcW w:w="518" w:type="dxa"/>
            <w:tcMar>
              <w:top w:w="80" w:type="dxa"/>
              <w:left w:w="90" w:type="dxa"/>
              <w:bottom w:w="80" w:type="dxa"/>
              <w:right w:w="90" w:type="dxa"/>
            </w:tcMar>
            <w:vAlign w:val="center"/>
          </w:tcPr>
          <w:p w14:paraId="6320CF12" w14:textId="2B05723D" w:rsidR="000D3012" w:rsidRDefault="000D3012" w:rsidP="002D52D1">
            <w:pPr>
              <w:spacing w:after="0"/>
              <w:jc w:val="center"/>
            </w:pPr>
            <w:r w:rsidRPr="0096662B">
              <w:rPr>
                <w:rFonts w:cs="Times New Roman"/>
                <w:sz w:val="24"/>
              </w:rPr>
              <w:lastRenderedPageBreak/>
              <w:t>4</w:t>
            </w:r>
          </w:p>
        </w:tc>
        <w:tc>
          <w:tcPr>
            <w:tcW w:w="1861" w:type="dxa"/>
            <w:tcMar>
              <w:top w:w="80" w:type="dxa"/>
              <w:left w:w="90" w:type="dxa"/>
              <w:bottom w:w="80" w:type="dxa"/>
              <w:right w:w="90" w:type="dxa"/>
            </w:tcMar>
            <w:vAlign w:val="center"/>
          </w:tcPr>
          <w:p w14:paraId="7CB4CBAA" w14:textId="0AFC4A2E" w:rsidR="000D3012" w:rsidRDefault="000D3012" w:rsidP="002D52D1">
            <w:pPr>
              <w:spacing w:after="0"/>
              <w:jc w:val="center"/>
            </w:pPr>
            <w:r w:rsidRPr="0096662B">
              <w:rPr>
                <w:rFonts w:ascii="Courier New" w:hAnsi="Courier New" w:cs="Courier New"/>
                <w:sz w:val="20"/>
                <w:szCs w:val="20"/>
              </w:rPr>
              <w:t>OBJ_BASE_04</w:t>
            </w:r>
          </w:p>
        </w:tc>
        <w:tc>
          <w:tcPr>
            <w:tcW w:w="2211" w:type="dxa"/>
            <w:tcMar>
              <w:top w:w="80" w:type="dxa"/>
              <w:left w:w="90" w:type="dxa"/>
              <w:bottom w:w="80" w:type="dxa"/>
              <w:right w:w="90" w:type="dxa"/>
            </w:tcMar>
            <w:vAlign w:val="center"/>
          </w:tcPr>
          <w:p w14:paraId="3EF628B3" w14:textId="0BB68D26" w:rsidR="000D3012" w:rsidRDefault="000D3012" w:rsidP="002D52D1">
            <w:pPr>
              <w:spacing w:after="0"/>
              <w:jc w:val="center"/>
            </w:pPr>
            <w:r w:rsidRPr="0096662B">
              <w:rPr>
                <w:rFonts w:cs="Times New Roman"/>
                <w:sz w:val="24"/>
              </w:rPr>
              <w:t>Cloud</w:t>
            </w:r>
          </w:p>
        </w:tc>
        <w:tc>
          <w:tcPr>
            <w:tcW w:w="2684" w:type="dxa"/>
            <w:tcMar>
              <w:top w:w="80" w:type="dxa"/>
              <w:left w:w="90" w:type="dxa"/>
              <w:bottom w:w="80" w:type="dxa"/>
              <w:right w:w="90" w:type="dxa"/>
            </w:tcMar>
            <w:vAlign w:val="center"/>
          </w:tcPr>
          <w:p w14:paraId="04844342" w14:textId="75519463" w:rsidR="000D3012" w:rsidRDefault="000D3012" w:rsidP="002D52D1">
            <w:pPr>
              <w:spacing w:after="0"/>
              <w:jc w:val="center"/>
            </w:pPr>
            <w:r w:rsidRPr="0096662B">
              <w:rPr>
                <w:rFonts w:ascii="Courier New" w:hAnsi="Courier New" w:cs="Courier New"/>
                <w:sz w:val="20"/>
                <w:szCs w:val="20"/>
              </w:rPr>
              <w:t>drawCloud()</w:t>
            </w:r>
          </w:p>
        </w:tc>
        <w:tc>
          <w:tcPr>
            <w:tcW w:w="2986" w:type="dxa"/>
            <w:tcMar>
              <w:top w:w="80" w:type="dxa"/>
              <w:left w:w="90" w:type="dxa"/>
              <w:bottom w:w="80" w:type="dxa"/>
              <w:right w:w="90" w:type="dxa"/>
            </w:tcMar>
            <w:vAlign w:val="center"/>
          </w:tcPr>
          <w:p w14:paraId="6114E17D" w14:textId="55B692E6" w:rsidR="000D3012" w:rsidRDefault="000D3012" w:rsidP="002D52D1">
            <w:pPr>
              <w:spacing w:after="0"/>
              <w:jc w:val="center"/>
            </w:pPr>
            <w:r w:rsidRPr="0096662B">
              <w:rPr>
                <w:rFonts w:cs="Times New Roman"/>
                <w:sz w:val="24"/>
              </w:rPr>
              <w:t>Draws the clouds in the sky.</w:t>
            </w:r>
          </w:p>
        </w:tc>
      </w:tr>
      <w:tr w:rsidR="000D3012" w14:paraId="5AA5AD39" w14:textId="77777777" w:rsidTr="002D52D1">
        <w:trPr>
          <w:jc w:val="center"/>
        </w:trPr>
        <w:tc>
          <w:tcPr>
            <w:tcW w:w="518" w:type="dxa"/>
            <w:tcMar>
              <w:top w:w="80" w:type="dxa"/>
              <w:left w:w="90" w:type="dxa"/>
              <w:bottom w:w="80" w:type="dxa"/>
              <w:right w:w="90" w:type="dxa"/>
            </w:tcMar>
            <w:vAlign w:val="center"/>
          </w:tcPr>
          <w:p w14:paraId="2A45DADE" w14:textId="0671F7FD" w:rsidR="000D3012" w:rsidRDefault="000D3012" w:rsidP="002D52D1">
            <w:pPr>
              <w:spacing w:after="0"/>
              <w:jc w:val="center"/>
            </w:pPr>
            <w:r w:rsidRPr="0096662B">
              <w:rPr>
                <w:rFonts w:cs="Times New Roman"/>
                <w:sz w:val="24"/>
              </w:rPr>
              <w:t>5</w:t>
            </w:r>
          </w:p>
        </w:tc>
        <w:tc>
          <w:tcPr>
            <w:tcW w:w="1861" w:type="dxa"/>
            <w:tcMar>
              <w:top w:w="80" w:type="dxa"/>
              <w:left w:w="90" w:type="dxa"/>
              <w:bottom w:w="80" w:type="dxa"/>
              <w:right w:w="90" w:type="dxa"/>
            </w:tcMar>
            <w:vAlign w:val="center"/>
          </w:tcPr>
          <w:p w14:paraId="54EA50C9" w14:textId="5D43468D" w:rsidR="000D3012" w:rsidRDefault="000D3012" w:rsidP="002D52D1">
            <w:pPr>
              <w:spacing w:after="0"/>
              <w:jc w:val="center"/>
            </w:pPr>
            <w:r w:rsidRPr="0096662B">
              <w:rPr>
                <w:rFonts w:ascii="Courier New" w:hAnsi="Courier New" w:cs="Courier New"/>
                <w:sz w:val="20"/>
                <w:szCs w:val="20"/>
              </w:rPr>
              <w:t>OBJ_CITY_01</w:t>
            </w:r>
          </w:p>
        </w:tc>
        <w:tc>
          <w:tcPr>
            <w:tcW w:w="2211" w:type="dxa"/>
            <w:tcMar>
              <w:top w:w="80" w:type="dxa"/>
              <w:left w:w="90" w:type="dxa"/>
              <w:bottom w:w="80" w:type="dxa"/>
              <w:right w:w="90" w:type="dxa"/>
            </w:tcMar>
            <w:vAlign w:val="center"/>
          </w:tcPr>
          <w:p w14:paraId="3C2A1C91" w14:textId="78F67E6A" w:rsidR="000D3012" w:rsidRDefault="000D3012" w:rsidP="002D52D1">
            <w:pPr>
              <w:spacing w:after="0"/>
              <w:jc w:val="center"/>
            </w:pPr>
            <w:r w:rsidRPr="0096662B">
              <w:rPr>
                <w:rFonts w:cs="Times New Roman"/>
                <w:sz w:val="24"/>
              </w:rPr>
              <w:t>City Base</w:t>
            </w:r>
          </w:p>
        </w:tc>
        <w:tc>
          <w:tcPr>
            <w:tcW w:w="2684" w:type="dxa"/>
            <w:tcMar>
              <w:top w:w="80" w:type="dxa"/>
              <w:left w:w="90" w:type="dxa"/>
              <w:bottom w:w="80" w:type="dxa"/>
              <w:right w:w="90" w:type="dxa"/>
            </w:tcMar>
            <w:vAlign w:val="center"/>
          </w:tcPr>
          <w:p w14:paraId="3696AF95" w14:textId="235C97A1" w:rsidR="000D3012" w:rsidRDefault="000D3012" w:rsidP="002D52D1">
            <w:pPr>
              <w:spacing w:after="0"/>
              <w:jc w:val="center"/>
            </w:pPr>
            <w:r w:rsidRPr="0096662B">
              <w:rPr>
                <w:rFonts w:ascii="Courier New" w:hAnsi="Courier New" w:cs="Courier New"/>
                <w:sz w:val="20"/>
                <w:szCs w:val="20"/>
              </w:rPr>
              <w:t>drawCityBase()</w:t>
            </w:r>
          </w:p>
        </w:tc>
        <w:tc>
          <w:tcPr>
            <w:tcW w:w="2986" w:type="dxa"/>
            <w:tcMar>
              <w:top w:w="80" w:type="dxa"/>
              <w:left w:w="90" w:type="dxa"/>
              <w:bottom w:w="80" w:type="dxa"/>
              <w:right w:w="90" w:type="dxa"/>
            </w:tcMar>
            <w:vAlign w:val="center"/>
          </w:tcPr>
          <w:p w14:paraId="4DDAB6DA" w14:textId="3231BD5A" w:rsidR="000D3012" w:rsidRDefault="000D3012" w:rsidP="002D52D1">
            <w:pPr>
              <w:spacing w:after="0"/>
              <w:jc w:val="center"/>
            </w:pPr>
            <w:r w:rsidRPr="0096662B">
              <w:rPr>
                <w:rFonts w:cs="Times New Roman"/>
                <w:sz w:val="24"/>
              </w:rPr>
              <w:t>Draws the main base of the city.</w:t>
            </w:r>
          </w:p>
        </w:tc>
      </w:tr>
      <w:tr w:rsidR="000D3012" w14:paraId="5D2A5921" w14:textId="77777777" w:rsidTr="002D52D1">
        <w:trPr>
          <w:jc w:val="center"/>
        </w:trPr>
        <w:tc>
          <w:tcPr>
            <w:tcW w:w="518" w:type="dxa"/>
            <w:tcMar>
              <w:top w:w="80" w:type="dxa"/>
              <w:left w:w="90" w:type="dxa"/>
              <w:bottom w:w="80" w:type="dxa"/>
              <w:right w:w="90" w:type="dxa"/>
            </w:tcMar>
            <w:vAlign w:val="center"/>
          </w:tcPr>
          <w:p w14:paraId="20F3505B" w14:textId="7F1BB2D0" w:rsidR="000D3012" w:rsidRDefault="000D3012" w:rsidP="002D52D1">
            <w:pPr>
              <w:spacing w:after="0"/>
              <w:jc w:val="center"/>
            </w:pPr>
            <w:r w:rsidRPr="0096662B">
              <w:rPr>
                <w:rFonts w:cs="Times New Roman"/>
                <w:sz w:val="24"/>
              </w:rPr>
              <w:t>6</w:t>
            </w:r>
          </w:p>
        </w:tc>
        <w:tc>
          <w:tcPr>
            <w:tcW w:w="1861" w:type="dxa"/>
            <w:tcMar>
              <w:top w:w="80" w:type="dxa"/>
              <w:left w:w="90" w:type="dxa"/>
              <w:bottom w:w="80" w:type="dxa"/>
              <w:right w:w="90" w:type="dxa"/>
            </w:tcMar>
            <w:vAlign w:val="center"/>
          </w:tcPr>
          <w:p w14:paraId="315E7512" w14:textId="64A7C55B" w:rsidR="000D3012" w:rsidRDefault="000D3012" w:rsidP="002D52D1">
            <w:pPr>
              <w:spacing w:after="0"/>
              <w:jc w:val="center"/>
            </w:pPr>
            <w:r w:rsidRPr="0096662B">
              <w:rPr>
                <w:rFonts w:ascii="Courier New" w:hAnsi="Courier New" w:cs="Courier New"/>
                <w:sz w:val="20"/>
                <w:szCs w:val="20"/>
              </w:rPr>
              <w:t>OBJ_CITY_02</w:t>
            </w:r>
          </w:p>
        </w:tc>
        <w:tc>
          <w:tcPr>
            <w:tcW w:w="2211" w:type="dxa"/>
            <w:tcMar>
              <w:top w:w="80" w:type="dxa"/>
              <w:left w:w="90" w:type="dxa"/>
              <w:bottom w:w="80" w:type="dxa"/>
              <w:right w:w="90" w:type="dxa"/>
            </w:tcMar>
            <w:vAlign w:val="center"/>
          </w:tcPr>
          <w:p w14:paraId="0FBE0E5B" w14:textId="134B0E33" w:rsidR="000D3012" w:rsidRDefault="000D3012" w:rsidP="002D52D1">
            <w:pPr>
              <w:spacing w:after="0"/>
              <w:jc w:val="center"/>
            </w:pPr>
            <w:r w:rsidRPr="0096662B">
              <w:rPr>
                <w:rFonts w:cs="Times New Roman"/>
                <w:sz w:val="24"/>
              </w:rPr>
              <w:t>City Highway</w:t>
            </w:r>
          </w:p>
        </w:tc>
        <w:tc>
          <w:tcPr>
            <w:tcW w:w="2684" w:type="dxa"/>
            <w:tcMar>
              <w:top w:w="80" w:type="dxa"/>
              <w:left w:w="90" w:type="dxa"/>
              <w:bottom w:w="80" w:type="dxa"/>
              <w:right w:w="90" w:type="dxa"/>
            </w:tcMar>
            <w:vAlign w:val="center"/>
          </w:tcPr>
          <w:p w14:paraId="0939723C" w14:textId="416C81B6" w:rsidR="000D3012" w:rsidRDefault="000D3012" w:rsidP="002D52D1">
            <w:pPr>
              <w:spacing w:after="0"/>
              <w:jc w:val="center"/>
            </w:pPr>
            <w:r w:rsidRPr="0096662B">
              <w:rPr>
                <w:rFonts w:ascii="Courier New" w:hAnsi="Courier New" w:cs="Courier New"/>
                <w:sz w:val="20"/>
                <w:szCs w:val="20"/>
              </w:rPr>
              <w:t>drawCityHighway()</w:t>
            </w:r>
          </w:p>
        </w:tc>
        <w:tc>
          <w:tcPr>
            <w:tcW w:w="2986" w:type="dxa"/>
            <w:tcMar>
              <w:top w:w="80" w:type="dxa"/>
              <w:left w:w="90" w:type="dxa"/>
              <w:bottom w:w="80" w:type="dxa"/>
              <w:right w:w="90" w:type="dxa"/>
            </w:tcMar>
            <w:vAlign w:val="center"/>
          </w:tcPr>
          <w:p w14:paraId="7BE00B9C" w14:textId="7AB8EC05" w:rsidR="000D3012" w:rsidRDefault="000D3012" w:rsidP="002D52D1">
            <w:pPr>
              <w:spacing w:after="0"/>
              <w:jc w:val="center"/>
            </w:pPr>
            <w:r w:rsidRPr="0096662B">
              <w:rPr>
                <w:rFonts w:cs="Times New Roman"/>
                <w:sz w:val="24"/>
              </w:rPr>
              <w:t>Draws the main highway in the city.</w:t>
            </w:r>
          </w:p>
        </w:tc>
      </w:tr>
      <w:tr w:rsidR="000D3012" w14:paraId="05571A21" w14:textId="77777777" w:rsidTr="002D52D1">
        <w:trPr>
          <w:jc w:val="center"/>
        </w:trPr>
        <w:tc>
          <w:tcPr>
            <w:tcW w:w="518" w:type="dxa"/>
            <w:tcMar>
              <w:top w:w="80" w:type="dxa"/>
              <w:left w:w="90" w:type="dxa"/>
              <w:bottom w:w="80" w:type="dxa"/>
              <w:right w:w="90" w:type="dxa"/>
            </w:tcMar>
            <w:vAlign w:val="center"/>
          </w:tcPr>
          <w:p w14:paraId="3CAA31C3" w14:textId="6D758EF2" w:rsidR="000D3012" w:rsidRDefault="000D3012" w:rsidP="002D52D1">
            <w:pPr>
              <w:spacing w:after="0"/>
              <w:jc w:val="center"/>
            </w:pPr>
            <w:r w:rsidRPr="0096662B">
              <w:rPr>
                <w:rFonts w:cs="Times New Roman"/>
                <w:sz w:val="24"/>
              </w:rPr>
              <w:t>7</w:t>
            </w:r>
          </w:p>
        </w:tc>
        <w:tc>
          <w:tcPr>
            <w:tcW w:w="1861" w:type="dxa"/>
            <w:tcMar>
              <w:top w:w="80" w:type="dxa"/>
              <w:left w:w="90" w:type="dxa"/>
              <w:bottom w:w="80" w:type="dxa"/>
              <w:right w:w="90" w:type="dxa"/>
            </w:tcMar>
            <w:vAlign w:val="center"/>
          </w:tcPr>
          <w:p w14:paraId="6843D975" w14:textId="51F9C68F" w:rsidR="000D3012" w:rsidRDefault="000D3012" w:rsidP="002D52D1">
            <w:pPr>
              <w:spacing w:after="0"/>
              <w:jc w:val="center"/>
            </w:pPr>
            <w:r w:rsidRPr="0096662B">
              <w:rPr>
                <w:rFonts w:ascii="Courier New" w:hAnsi="Courier New" w:cs="Courier New"/>
                <w:sz w:val="20"/>
                <w:szCs w:val="20"/>
              </w:rPr>
              <w:t>OBJ_CITY_03</w:t>
            </w:r>
          </w:p>
        </w:tc>
        <w:tc>
          <w:tcPr>
            <w:tcW w:w="2211" w:type="dxa"/>
            <w:tcMar>
              <w:top w:w="80" w:type="dxa"/>
              <w:left w:w="90" w:type="dxa"/>
              <w:bottom w:w="80" w:type="dxa"/>
              <w:right w:w="90" w:type="dxa"/>
            </w:tcMar>
            <w:vAlign w:val="center"/>
          </w:tcPr>
          <w:p w14:paraId="0DFA529F" w14:textId="76434479" w:rsidR="000D3012" w:rsidRDefault="000D3012" w:rsidP="002D52D1">
            <w:pPr>
              <w:spacing w:after="0"/>
              <w:jc w:val="center"/>
            </w:pPr>
            <w:r w:rsidRPr="0096662B">
              <w:rPr>
                <w:rFonts w:cs="Times New Roman"/>
                <w:sz w:val="24"/>
              </w:rPr>
              <w:t>Road Markings</w:t>
            </w:r>
          </w:p>
        </w:tc>
        <w:tc>
          <w:tcPr>
            <w:tcW w:w="2684" w:type="dxa"/>
            <w:tcMar>
              <w:top w:w="80" w:type="dxa"/>
              <w:left w:w="90" w:type="dxa"/>
              <w:bottom w:w="80" w:type="dxa"/>
              <w:right w:w="90" w:type="dxa"/>
            </w:tcMar>
            <w:vAlign w:val="center"/>
          </w:tcPr>
          <w:p w14:paraId="57404D91" w14:textId="0DA6BEB6" w:rsidR="000D3012" w:rsidRDefault="000D3012" w:rsidP="002D52D1">
            <w:pPr>
              <w:spacing w:after="0"/>
              <w:jc w:val="center"/>
            </w:pPr>
            <w:r w:rsidRPr="0096662B">
              <w:rPr>
                <w:rFonts w:ascii="Courier New" w:hAnsi="Courier New" w:cs="Courier New"/>
                <w:sz w:val="20"/>
                <w:szCs w:val="20"/>
              </w:rPr>
              <w:t>drawRoadMarkings()</w:t>
            </w:r>
          </w:p>
        </w:tc>
        <w:tc>
          <w:tcPr>
            <w:tcW w:w="2986" w:type="dxa"/>
            <w:tcMar>
              <w:top w:w="80" w:type="dxa"/>
              <w:left w:w="90" w:type="dxa"/>
              <w:bottom w:w="80" w:type="dxa"/>
              <w:right w:w="90" w:type="dxa"/>
            </w:tcMar>
            <w:vAlign w:val="center"/>
          </w:tcPr>
          <w:p w14:paraId="58EC892B" w14:textId="50EEFD32" w:rsidR="000D3012" w:rsidRDefault="000D3012" w:rsidP="002D52D1">
            <w:pPr>
              <w:spacing w:after="0"/>
              <w:jc w:val="center"/>
            </w:pPr>
            <w:r w:rsidRPr="0096662B">
              <w:rPr>
                <w:rFonts w:cs="Times New Roman"/>
                <w:sz w:val="24"/>
              </w:rPr>
              <w:t>Draws the markings on the city road.</w:t>
            </w:r>
          </w:p>
        </w:tc>
      </w:tr>
      <w:tr w:rsidR="000D3012" w14:paraId="7E5561FD" w14:textId="77777777" w:rsidTr="002D52D1">
        <w:trPr>
          <w:jc w:val="center"/>
        </w:trPr>
        <w:tc>
          <w:tcPr>
            <w:tcW w:w="518" w:type="dxa"/>
            <w:tcMar>
              <w:top w:w="80" w:type="dxa"/>
              <w:left w:w="90" w:type="dxa"/>
              <w:bottom w:w="80" w:type="dxa"/>
              <w:right w:w="90" w:type="dxa"/>
            </w:tcMar>
            <w:vAlign w:val="center"/>
          </w:tcPr>
          <w:p w14:paraId="79921FDA" w14:textId="35C936B8" w:rsidR="000D3012" w:rsidRDefault="000D3012" w:rsidP="002D52D1">
            <w:pPr>
              <w:spacing w:after="0"/>
              <w:jc w:val="center"/>
            </w:pPr>
            <w:r w:rsidRPr="0096662B">
              <w:rPr>
                <w:rFonts w:cs="Times New Roman"/>
                <w:sz w:val="24"/>
              </w:rPr>
              <w:t>8</w:t>
            </w:r>
          </w:p>
        </w:tc>
        <w:tc>
          <w:tcPr>
            <w:tcW w:w="1861" w:type="dxa"/>
            <w:tcMar>
              <w:top w:w="80" w:type="dxa"/>
              <w:left w:w="90" w:type="dxa"/>
              <w:bottom w:w="80" w:type="dxa"/>
              <w:right w:w="90" w:type="dxa"/>
            </w:tcMar>
            <w:vAlign w:val="center"/>
          </w:tcPr>
          <w:p w14:paraId="75DCF36A" w14:textId="0344F329" w:rsidR="000D3012" w:rsidRDefault="000D3012" w:rsidP="002D52D1">
            <w:pPr>
              <w:spacing w:after="0"/>
              <w:jc w:val="center"/>
            </w:pPr>
            <w:r w:rsidRPr="0096662B">
              <w:rPr>
                <w:rFonts w:ascii="Courier New" w:hAnsi="Courier New" w:cs="Courier New"/>
                <w:sz w:val="20"/>
                <w:szCs w:val="20"/>
              </w:rPr>
              <w:t>OBJ_CITY_04</w:t>
            </w:r>
          </w:p>
        </w:tc>
        <w:tc>
          <w:tcPr>
            <w:tcW w:w="2211" w:type="dxa"/>
            <w:tcMar>
              <w:top w:w="80" w:type="dxa"/>
              <w:left w:w="90" w:type="dxa"/>
              <w:bottom w:w="80" w:type="dxa"/>
              <w:right w:w="90" w:type="dxa"/>
            </w:tcMar>
            <w:vAlign w:val="center"/>
          </w:tcPr>
          <w:p w14:paraId="38732836" w14:textId="073115DC" w:rsidR="000D3012" w:rsidRDefault="000D3012" w:rsidP="002D52D1">
            <w:pPr>
              <w:spacing w:after="0"/>
              <w:jc w:val="center"/>
            </w:pPr>
            <w:r w:rsidRPr="0096662B">
              <w:rPr>
                <w:rFonts w:cs="Times New Roman"/>
                <w:sz w:val="24"/>
              </w:rPr>
              <w:t>City Sidewalk</w:t>
            </w:r>
          </w:p>
        </w:tc>
        <w:tc>
          <w:tcPr>
            <w:tcW w:w="2684" w:type="dxa"/>
            <w:tcMar>
              <w:top w:w="80" w:type="dxa"/>
              <w:left w:w="90" w:type="dxa"/>
              <w:bottom w:w="80" w:type="dxa"/>
              <w:right w:w="90" w:type="dxa"/>
            </w:tcMar>
            <w:vAlign w:val="center"/>
          </w:tcPr>
          <w:p w14:paraId="34DA7F74" w14:textId="0120419D" w:rsidR="000D3012" w:rsidRDefault="000D3012" w:rsidP="002D52D1">
            <w:pPr>
              <w:spacing w:after="0"/>
              <w:jc w:val="center"/>
            </w:pPr>
            <w:r w:rsidRPr="0096662B">
              <w:rPr>
                <w:rFonts w:ascii="Courier New" w:hAnsi="Courier New" w:cs="Courier New"/>
                <w:sz w:val="20"/>
                <w:szCs w:val="20"/>
              </w:rPr>
              <w:t>drawCitySidewalk()</w:t>
            </w:r>
          </w:p>
        </w:tc>
        <w:tc>
          <w:tcPr>
            <w:tcW w:w="2986" w:type="dxa"/>
            <w:tcMar>
              <w:top w:w="80" w:type="dxa"/>
              <w:left w:w="90" w:type="dxa"/>
              <w:bottom w:w="80" w:type="dxa"/>
              <w:right w:w="90" w:type="dxa"/>
            </w:tcMar>
            <w:vAlign w:val="center"/>
          </w:tcPr>
          <w:p w14:paraId="3D5844D5" w14:textId="4D81E058" w:rsidR="000D3012" w:rsidRDefault="000D3012" w:rsidP="002D52D1">
            <w:pPr>
              <w:spacing w:after="0"/>
              <w:jc w:val="center"/>
            </w:pPr>
            <w:r w:rsidRPr="0096662B">
              <w:rPr>
                <w:rFonts w:cs="Times New Roman"/>
                <w:sz w:val="24"/>
              </w:rPr>
              <w:t>Draws the sidewalks beside the city road.</w:t>
            </w:r>
          </w:p>
        </w:tc>
      </w:tr>
      <w:tr w:rsidR="000D3012" w14:paraId="03A0AED6" w14:textId="77777777" w:rsidTr="002D52D1">
        <w:trPr>
          <w:jc w:val="center"/>
        </w:trPr>
        <w:tc>
          <w:tcPr>
            <w:tcW w:w="518" w:type="dxa"/>
            <w:tcMar>
              <w:top w:w="80" w:type="dxa"/>
              <w:left w:w="90" w:type="dxa"/>
              <w:bottom w:w="80" w:type="dxa"/>
              <w:right w:w="90" w:type="dxa"/>
            </w:tcMar>
            <w:vAlign w:val="center"/>
          </w:tcPr>
          <w:p w14:paraId="2C9D131C" w14:textId="2D4B8711" w:rsidR="000D3012" w:rsidRDefault="000D3012" w:rsidP="002D52D1">
            <w:pPr>
              <w:spacing w:after="0"/>
              <w:jc w:val="center"/>
            </w:pPr>
            <w:r w:rsidRPr="0096662B">
              <w:rPr>
                <w:rFonts w:cs="Times New Roman"/>
                <w:sz w:val="24"/>
              </w:rPr>
              <w:t>9</w:t>
            </w:r>
          </w:p>
        </w:tc>
        <w:tc>
          <w:tcPr>
            <w:tcW w:w="1861" w:type="dxa"/>
            <w:tcMar>
              <w:top w:w="80" w:type="dxa"/>
              <w:left w:w="90" w:type="dxa"/>
              <w:bottom w:w="80" w:type="dxa"/>
              <w:right w:w="90" w:type="dxa"/>
            </w:tcMar>
            <w:vAlign w:val="center"/>
          </w:tcPr>
          <w:p w14:paraId="20F2D7BD" w14:textId="45895F42" w:rsidR="000D3012" w:rsidRDefault="000D3012" w:rsidP="002D52D1">
            <w:pPr>
              <w:spacing w:after="0"/>
              <w:jc w:val="center"/>
            </w:pPr>
            <w:r w:rsidRPr="0096662B">
              <w:rPr>
                <w:rFonts w:ascii="Courier New" w:hAnsi="Courier New" w:cs="Courier New"/>
                <w:sz w:val="20"/>
                <w:szCs w:val="20"/>
              </w:rPr>
              <w:t>OBJ_CITY_05</w:t>
            </w:r>
          </w:p>
        </w:tc>
        <w:tc>
          <w:tcPr>
            <w:tcW w:w="2211" w:type="dxa"/>
            <w:tcMar>
              <w:top w:w="80" w:type="dxa"/>
              <w:left w:w="90" w:type="dxa"/>
              <w:bottom w:w="80" w:type="dxa"/>
              <w:right w:w="90" w:type="dxa"/>
            </w:tcMar>
            <w:vAlign w:val="center"/>
          </w:tcPr>
          <w:p w14:paraId="1F4B3AD7" w14:textId="421836C7" w:rsidR="000D3012" w:rsidRDefault="000D3012" w:rsidP="002D52D1">
            <w:pPr>
              <w:spacing w:after="0"/>
              <w:jc w:val="center"/>
            </w:pPr>
            <w:r w:rsidRPr="0096662B">
              <w:rPr>
                <w:rFonts w:cs="Times New Roman"/>
                <w:sz w:val="24"/>
              </w:rPr>
              <w:t>AIUB Academic Building</w:t>
            </w:r>
          </w:p>
        </w:tc>
        <w:tc>
          <w:tcPr>
            <w:tcW w:w="2684" w:type="dxa"/>
            <w:tcMar>
              <w:top w:w="80" w:type="dxa"/>
              <w:left w:w="90" w:type="dxa"/>
              <w:bottom w:w="80" w:type="dxa"/>
              <w:right w:w="90" w:type="dxa"/>
            </w:tcMar>
            <w:vAlign w:val="center"/>
          </w:tcPr>
          <w:p w14:paraId="241D0108" w14:textId="35FA34EE" w:rsidR="000D3012" w:rsidRDefault="000D3012" w:rsidP="002D52D1">
            <w:pPr>
              <w:spacing w:after="0"/>
              <w:jc w:val="center"/>
            </w:pPr>
            <w:r w:rsidRPr="0096662B">
              <w:rPr>
                <w:rFonts w:ascii="Courier New" w:hAnsi="Courier New" w:cs="Courier New"/>
                <w:sz w:val="20"/>
                <w:szCs w:val="20"/>
              </w:rPr>
              <w:t>drawAIUBBuilding()</w:t>
            </w:r>
          </w:p>
        </w:tc>
        <w:tc>
          <w:tcPr>
            <w:tcW w:w="2986" w:type="dxa"/>
            <w:tcMar>
              <w:top w:w="80" w:type="dxa"/>
              <w:left w:w="90" w:type="dxa"/>
              <w:bottom w:w="80" w:type="dxa"/>
              <w:right w:w="90" w:type="dxa"/>
            </w:tcMar>
            <w:vAlign w:val="center"/>
          </w:tcPr>
          <w:p w14:paraId="07BD48DB" w14:textId="5ACD509F" w:rsidR="000D3012" w:rsidRDefault="000D3012" w:rsidP="002D52D1">
            <w:pPr>
              <w:spacing w:after="0"/>
              <w:jc w:val="center"/>
            </w:pPr>
            <w:r w:rsidRPr="0096662B">
              <w:rPr>
                <w:rFonts w:cs="Times New Roman"/>
                <w:sz w:val="24"/>
              </w:rPr>
              <w:t>Draws the AIUB academic building.</w:t>
            </w:r>
          </w:p>
        </w:tc>
      </w:tr>
      <w:tr w:rsidR="000D3012" w14:paraId="2EBA41D5" w14:textId="77777777" w:rsidTr="002D52D1">
        <w:trPr>
          <w:jc w:val="center"/>
        </w:trPr>
        <w:tc>
          <w:tcPr>
            <w:tcW w:w="518" w:type="dxa"/>
            <w:tcMar>
              <w:top w:w="80" w:type="dxa"/>
              <w:left w:w="90" w:type="dxa"/>
              <w:bottom w:w="80" w:type="dxa"/>
              <w:right w:w="90" w:type="dxa"/>
            </w:tcMar>
            <w:vAlign w:val="center"/>
          </w:tcPr>
          <w:p w14:paraId="466000D6" w14:textId="7AA494E1" w:rsidR="000D3012" w:rsidRDefault="000D3012" w:rsidP="002D52D1">
            <w:pPr>
              <w:spacing w:after="0"/>
              <w:jc w:val="center"/>
            </w:pPr>
            <w:r w:rsidRPr="0096662B">
              <w:rPr>
                <w:rFonts w:cs="Times New Roman"/>
                <w:sz w:val="24"/>
              </w:rPr>
              <w:t>10</w:t>
            </w:r>
          </w:p>
        </w:tc>
        <w:tc>
          <w:tcPr>
            <w:tcW w:w="1861" w:type="dxa"/>
            <w:tcMar>
              <w:top w:w="80" w:type="dxa"/>
              <w:left w:w="90" w:type="dxa"/>
              <w:bottom w:w="80" w:type="dxa"/>
              <w:right w:w="90" w:type="dxa"/>
            </w:tcMar>
            <w:vAlign w:val="center"/>
          </w:tcPr>
          <w:p w14:paraId="6C0CFB50" w14:textId="16F06D08" w:rsidR="000D3012" w:rsidRDefault="000D3012" w:rsidP="002D52D1">
            <w:pPr>
              <w:spacing w:after="0"/>
              <w:jc w:val="center"/>
            </w:pPr>
            <w:r w:rsidRPr="0096662B">
              <w:rPr>
                <w:rFonts w:ascii="Courier New" w:hAnsi="Courier New" w:cs="Courier New"/>
                <w:sz w:val="20"/>
                <w:szCs w:val="20"/>
              </w:rPr>
              <w:t>OBJ_CITY_06</w:t>
            </w:r>
          </w:p>
        </w:tc>
        <w:tc>
          <w:tcPr>
            <w:tcW w:w="2211" w:type="dxa"/>
            <w:tcMar>
              <w:top w:w="80" w:type="dxa"/>
              <w:left w:w="90" w:type="dxa"/>
              <w:bottom w:w="80" w:type="dxa"/>
              <w:right w:w="90" w:type="dxa"/>
            </w:tcMar>
            <w:vAlign w:val="center"/>
          </w:tcPr>
          <w:p w14:paraId="491229A4" w14:textId="209397F6" w:rsidR="000D3012" w:rsidRDefault="000D3012" w:rsidP="002D52D1">
            <w:pPr>
              <w:spacing w:after="0"/>
              <w:jc w:val="center"/>
            </w:pPr>
            <w:r w:rsidRPr="0096662B">
              <w:rPr>
                <w:rFonts w:cs="Times New Roman"/>
                <w:sz w:val="24"/>
              </w:rPr>
              <w:t>Modern High-Rise Building</w:t>
            </w:r>
          </w:p>
        </w:tc>
        <w:tc>
          <w:tcPr>
            <w:tcW w:w="2684" w:type="dxa"/>
            <w:tcMar>
              <w:top w:w="80" w:type="dxa"/>
              <w:left w:w="90" w:type="dxa"/>
              <w:bottom w:w="80" w:type="dxa"/>
              <w:right w:w="90" w:type="dxa"/>
            </w:tcMar>
            <w:vAlign w:val="center"/>
          </w:tcPr>
          <w:p w14:paraId="58D462E6" w14:textId="593979DA" w:rsidR="000D3012" w:rsidRDefault="000D3012" w:rsidP="002D52D1">
            <w:pPr>
              <w:spacing w:after="0"/>
              <w:jc w:val="center"/>
            </w:pPr>
            <w:r w:rsidRPr="0096662B">
              <w:rPr>
                <w:rFonts w:ascii="Courier New" w:hAnsi="Courier New" w:cs="Courier New"/>
                <w:sz w:val="20"/>
                <w:szCs w:val="20"/>
              </w:rPr>
              <w:t>drawHighRiseBuilding()</w:t>
            </w:r>
          </w:p>
        </w:tc>
        <w:tc>
          <w:tcPr>
            <w:tcW w:w="2986" w:type="dxa"/>
            <w:tcMar>
              <w:top w:w="80" w:type="dxa"/>
              <w:left w:w="90" w:type="dxa"/>
              <w:bottom w:w="80" w:type="dxa"/>
              <w:right w:w="90" w:type="dxa"/>
            </w:tcMar>
            <w:vAlign w:val="center"/>
          </w:tcPr>
          <w:p w14:paraId="66E30817" w14:textId="0D0496F6" w:rsidR="000D3012" w:rsidRDefault="000D3012" w:rsidP="002D52D1">
            <w:pPr>
              <w:spacing w:after="0"/>
              <w:jc w:val="center"/>
            </w:pPr>
            <w:r w:rsidRPr="0096662B">
              <w:rPr>
                <w:rFonts w:cs="Times New Roman"/>
                <w:sz w:val="24"/>
              </w:rPr>
              <w:t>Draws the modern high-rise building.</w:t>
            </w:r>
          </w:p>
        </w:tc>
      </w:tr>
      <w:tr w:rsidR="000D3012" w14:paraId="076ABC75" w14:textId="77777777" w:rsidTr="002D52D1">
        <w:trPr>
          <w:jc w:val="center"/>
        </w:trPr>
        <w:tc>
          <w:tcPr>
            <w:tcW w:w="518" w:type="dxa"/>
            <w:tcMar>
              <w:top w:w="80" w:type="dxa"/>
              <w:left w:w="90" w:type="dxa"/>
              <w:bottom w:w="80" w:type="dxa"/>
              <w:right w:w="90" w:type="dxa"/>
            </w:tcMar>
            <w:vAlign w:val="center"/>
          </w:tcPr>
          <w:p w14:paraId="4089ADE5" w14:textId="5C53ACBC" w:rsidR="000D3012" w:rsidRDefault="000D3012" w:rsidP="002D52D1">
            <w:pPr>
              <w:spacing w:after="0"/>
              <w:jc w:val="center"/>
              <w:rPr>
                <w:sz w:val="18"/>
              </w:rPr>
            </w:pPr>
            <w:r w:rsidRPr="0096662B">
              <w:rPr>
                <w:rFonts w:cs="Times New Roman"/>
                <w:sz w:val="24"/>
              </w:rPr>
              <w:t>11</w:t>
            </w:r>
          </w:p>
        </w:tc>
        <w:tc>
          <w:tcPr>
            <w:tcW w:w="1861" w:type="dxa"/>
            <w:tcMar>
              <w:top w:w="80" w:type="dxa"/>
              <w:left w:w="90" w:type="dxa"/>
              <w:bottom w:w="80" w:type="dxa"/>
              <w:right w:w="90" w:type="dxa"/>
            </w:tcMar>
            <w:vAlign w:val="center"/>
          </w:tcPr>
          <w:p w14:paraId="7CE0F20B" w14:textId="1116940C" w:rsidR="000D3012" w:rsidRDefault="000D3012" w:rsidP="002D52D1">
            <w:pPr>
              <w:spacing w:after="0"/>
              <w:jc w:val="center"/>
            </w:pPr>
            <w:r w:rsidRPr="0096662B">
              <w:rPr>
                <w:rFonts w:ascii="Courier New" w:hAnsi="Courier New" w:cs="Courier New"/>
                <w:sz w:val="20"/>
                <w:szCs w:val="20"/>
              </w:rPr>
              <w:t>OBJ_CITY_07</w:t>
            </w:r>
          </w:p>
        </w:tc>
        <w:tc>
          <w:tcPr>
            <w:tcW w:w="2211" w:type="dxa"/>
            <w:tcMar>
              <w:top w:w="80" w:type="dxa"/>
              <w:left w:w="90" w:type="dxa"/>
              <w:bottom w:w="80" w:type="dxa"/>
              <w:right w:w="90" w:type="dxa"/>
            </w:tcMar>
            <w:vAlign w:val="center"/>
          </w:tcPr>
          <w:p w14:paraId="5CB2979D" w14:textId="2A3A4B7B" w:rsidR="000D3012" w:rsidRDefault="000D3012" w:rsidP="002D52D1">
            <w:pPr>
              <w:spacing w:after="0"/>
              <w:jc w:val="center"/>
            </w:pPr>
            <w:r w:rsidRPr="0096662B">
              <w:rPr>
                <w:rFonts w:cs="Times New Roman"/>
                <w:sz w:val="24"/>
              </w:rPr>
              <w:t>Modern Food Court</w:t>
            </w:r>
          </w:p>
        </w:tc>
        <w:tc>
          <w:tcPr>
            <w:tcW w:w="2684" w:type="dxa"/>
            <w:tcMar>
              <w:top w:w="80" w:type="dxa"/>
              <w:left w:w="90" w:type="dxa"/>
              <w:bottom w:w="80" w:type="dxa"/>
              <w:right w:w="90" w:type="dxa"/>
            </w:tcMar>
            <w:vAlign w:val="center"/>
          </w:tcPr>
          <w:p w14:paraId="4A6F598C" w14:textId="196E6D3A" w:rsidR="000D3012" w:rsidRDefault="000D3012" w:rsidP="002D52D1">
            <w:pPr>
              <w:spacing w:after="0"/>
              <w:jc w:val="center"/>
            </w:pPr>
            <w:r w:rsidRPr="0096662B">
              <w:rPr>
                <w:rFonts w:ascii="Courier New" w:hAnsi="Courier New" w:cs="Courier New"/>
                <w:sz w:val="20"/>
                <w:szCs w:val="20"/>
              </w:rPr>
              <w:t>drawFoodCourt()</w:t>
            </w:r>
          </w:p>
        </w:tc>
        <w:tc>
          <w:tcPr>
            <w:tcW w:w="2986" w:type="dxa"/>
            <w:tcMar>
              <w:top w:w="80" w:type="dxa"/>
              <w:left w:w="90" w:type="dxa"/>
              <w:bottom w:w="80" w:type="dxa"/>
              <w:right w:w="90" w:type="dxa"/>
            </w:tcMar>
            <w:vAlign w:val="center"/>
          </w:tcPr>
          <w:p w14:paraId="2CCB1ED6" w14:textId="3C60FEBF" w:rsidR="000D3012" w:rsidRDefault="000D3012" w:rsidP="002D52D1">
            <w:pPr>
              <w:spacing w:after="0"/>
              <w:jc w:val="center"/>
            </w:pPr>
            <w:r w:rsidRPr="0096662B">
              <w:rPr>
                <w:rFonts w:cs="Times New Roman"/>
                <w:sz w:val="24"/>
              </w:rPr>
              <w:t>Draws the food court in the city.</w:t>
            </w:r>
          </w:p>
        </w:tc>
      </w:tr>
      <w:tr w:rsidR="000D3012" w14:paraId="1DE7C96B" w14:textId="77777777" w:rsidTr="002D52D1">
        <w:trPr>
          <w:jc w:val="center"/>
        </w:trPr>
        <w:tc>
          <w:tcPr>
            <w:tcW w:w="518" w:type="dxa"/>
            <w:tcMar>
              <w:top w:w="80" w:type="dxa"/>
              <w:left w:w="90" w:type="dxa"/>
              <w:bottom w:w="80" w:type="dxa"/>
              <w:right w:w="90" w:type="dxa"/>
            </w:tcMar>
            <w:vAlign w:val="center"/>
          </w:tcPr>
          <w:p w14:paraId="3917E43D" w14:textId="25069A0C" w:rsidR="000D3012" w:rsidRDefault="000D3012" w:rsidP="002D52D1">
            <w:pPr>
              <w:spacing w:after="0"/>
              <w:jc w:val="center"/>
              <w:rPr>
                <w:sz w:val="18"/>
              </w:rPr>
            </w:pPr>
            <w:r w:rsidRPr="0096662B">
              <w:rPr>
                <w:rFonts w:cs="Times New Roman"/>
                <w:sz w:val="24"/>
              </w:rPr>
              <w:t>12</w:t>
            </w:r>
          </w:p>
        </w:tc>
        <w:tc>
          <w:tcPr>
            <w:tcW w:w="1861" w:type="dxa"/>
            <w:tcMar>
              <w:top w:w="80" w:type="dxa"/>
              <w:left w:w="90" w:type="dxa"/>
              <w:bottom w:w="80" w:type="dxa"/>
              <w:right w:w="90" w:type="dxa"/>
            </w:tcMar>
            <w:vAlign w:val="center"/>
          </w:tcPr>
          <w:p w14:paraId="649BDD50" w14:textId="095092A8" w:rsidR="000D3012" w:rsidRDefault="000D3012" w:rsidP="002D52D1">
            <w:pPr>
              <w:spacing w:after="0"/>
              <w:jc w:val="center"/>
            </w:pPr>
            <w:r w:rsidRPr="0096662B">
              <w:rPr>
                <w:rFonts w:ascii="Courier New" w:hAnsi="Courier New" w:cs="Courier New"/>
                <w:sz w:val="20"/>
                <w:szCs w:val="20"/>
              </w:rPr>
              <w:t>OBJ_CITY_08</w:t>
            </w:r>
          </w:p>
        </w:tc>
        <w:tc>
          <w:tcPr>
            <w:tcW w:w="2211" w:type="dxa"/>
            <w:tcMar>
              <w:top w:w="80" w:type="dxa"/>
              <w:left w:w="90" w:type="dxa"/>
              <w:bottom w:w="80" w:type="dxa"/>
              <w:right w:w="90" w:type="dxa"/>
            </w:tcMar>
            <w:vAlign w:val="center"/>
          </w:tcPr>
          <w:p w14:paraId="4A862825" w14:textId="7316F7C4" w:rsidR="000D3012" w:rsidRDefault="000D3012" w:rsidP="002D52D1">
            <w:pPr>
              <w:spacing w:after="0"/>
              <w:jc w:val="center"/>
            </w:pPr>
            <w:r w:rsidRPr="0096662B">
              <w:rPr>
                <w:rFonts w:cs="Times New Roman"/>
                <w:sz w:val="24"/>
              </w:rPr>
              <w:t>Riverfront City Park</w:t>
            </w:r>
          </w:p>
        </w:tc>
        <w:tc>
          <w:tcPr>
            <w:tcW w:w="2684" w:type="dxa"/>
            <w:tcMar>
              <w:top w:w="80" w:type="dxa"/>
              <w:left w:w="90" w:type="dxa"/>
              <w:bottom w:w="80" w:type="dxa"/>
              <w:right w:w="90" w:type="dxa"/>
            </w:tcMar>
            <w:vAlign w:val="center"/>
          </w:tcPr>
          <w:p w14:paraId="17BEE45E" w14:textId="532C1802" w:rsidR="000D3012" w:rsidRDefault="000D3012" w:rsidP="002D52D1">
            <w:pPr>
              <w:spacing w:after="0"/>
              <w:jc w:val="center"/>
            </w:pPr>
            <w:r w:rsidRPr="0096662B">
              <w:rPr>
                <w:rFonts w:ascii="Courier New" w:hAnsi="Courier New" w:cs="Courier New"/>
                <w:sz w:val="20"/>
                <w:szCs w:val="20"/>
              </w:rPr>
              <w:t>drawCityPark()</w:t>
            </w:r>
          </w:p>
        </w:tc>
        <w:tc>
          <w:tcPr>
            <w:tcW w:w="2986" w:type="dxa"/>
            <w:tcMar>
              <w:top w:w="80" w:type="dxa"/>
              <w:left w:w="90" w:type="dxa"/>
              <w:bottom w:w="80" w:type="dxa"/>
              <w:right w:w="90" w:type="dxa"/>
            </w:tcMar>
            <w:vAlign w:val="center"/>
          </w:tcPr>
          <w:p w14:paraId="114BA439" w14:textId="5DA1DDAA" w:rsidR="000D3012" w:rsidRDefault="000D3012" w:rsidP="002D52D1">
            <w:pPr>
              <w:spacing w:after="0"/>
              <w:jc w:val="center"/>
            </w:pPr>
            <w:r w:rsidRPr="0096662B">
              <w:rPr>
                <w:rFonts w:cs="Times New Roman"/>
                <w:sz w:val="24"/>
              </w:rPr>
              <w:t>Draws the city park beside the river.</w:t>
            </w:r>
          </w:p>
        </w:tc>
      </w:tr>
      <w:tr w:rsidR="000D3012" w14:paraId="7A4B65F0" w14:textId="77777777" w:rsidTr="002D52D1">
        <w:trPr>
          <w:jc w:val="center"/>
        </w:trPr>
        <w:tc>
          <w:tcPr>
            <w:tcW w:w="518" w:type="dxa"/>
            <w:tcMar>
              <w:top w:w="80" w:type="dxa"/>
              <w:left w:w="90" w:type="dxa"/>
              <w:bottom w:w="80" w:type="dxa"/>
              <w:right w:w="90" w:type="dxa"/>
            </w:tcMar>
            <w:vAlign w:val="center"/>
          </w:tcPr>
          <w:p w14:paraId="5831AC81" w14:textId="131F6309" w:rsidR="000D3012" w:rsidRDefault="000D3012" w:rsidP="002D52D1">
            <w:pPr>
              <w:spacing w:after="0"/>
              <w:jc w:val="center"/>
              <w:rPr>
                <w:sz w:val="18"/>
              </w:rPr>
            </w:pPr>
            <w:r w:rsidRPr="0096662B">
              <w:rPr>
                <w:rFonts w:cs="Times New Roman"/>
                <w:sz w:val="24"/>
              </w:rPr>
              <w:t>13</w:t>
            </w:r>
          </w:p>
        </w:tc>
        <w:tc>
          <w:tcPr>
            <w:tcW w:w="1861" w:type="dxa"/>
            <w:tcMar>
              <w:top w:w="80" w:type="dxa"/>
              <w:left w:w="90" w:type="dxa"/>
              <w:bottom w:w="80" w:type="dxa"/>
              <w:right w:w="90" w:type="dxa"/>
            </w:tcMar>
            <w:vAlign w:val="center"/>
          </w:tcPr>
          <w:p w14:paraId="04B3B831" w14:textId="36271A00" w:rsidR="000D3012" w:rsidRDefault="000D3012" w:rsidP="002D52D1">
            <w:pPr>
              <w:spacing w:after="0"/>
              <w:jc w:val="center"/>
            </w:pPr>
            <w:r w:rsidRPr="0096662B">
              <w:rPr>
                <w:rFonts w:ascii="Courier New" w:hAnsi="Courier New" w:cs="Courier New"/>
                <w:sz w:val="20"/>
                <w:szCs w:val="20"/>
              </w:rPr>
              <w:t>OBJ_CITY_09</w:t>
            </w:r>
          </w:p>
        </w:tc>
        <w:tc>
          <w:tcPr>
            <w:tcW w:w="2211" w:type="dxa"/>
            <w:tcMar>
              <w:top w:w="80" w:type="dxa"/>
              <w:left w:w="90" w:type="dxa"/>
              <w:bottom w:w="80" w:type="dxa"/>
              <w:right w:w="90" w:type="dxa"/>
            </w:tcMar>
            <w:vAlign w:val="center"/>
          </w:tcPr>
          <w:p w14:paraId="7DADF5C8" w14:textId="151D41A7" w:rsidR="000D3012" w:rsidRDefault="000D3012" w:rsidP="002D52D1">
            <w:pPr>
              <w:spacing w:after="0"/>
              <w:jc w:val="center"/>
            </w:pPr>
            <w:r w:rsidRPr="0096662B">
              <w:rPr>
                <w:rFonts w:cs="Times New Roman"/>
                <w:sz w:val="24"/>
              </w:rPr>
              <w:t>Bus Stop</w:t>
            </w:r>
          </w:p>
        </w:tc>
        <w:tc>
          <w:tcPr>
            <w:tcW w:w="2684" w:type="dxa"/>
            <w:tcMar>
              <w:top w:w="80" w:type="dxa"/>
              <w:left w:w="90" w:type="dxa"/>
              <w:bottom w:w="80" w:type="dxa"/>
              <w:right w:w="90" w:type="dxa"/>
            </w:tcMar>
            <w:vAlign w:val="center"/>
          </w:tcPr>
          <w:p w14:paraId="15BAEC86" w14:textId="1E6C5A5E" w:rsidR="000D3012" w:rsidRDefault="000D3012" w:rsidP="002D52D1">
            <w:pPr>
              <w:spacing w:after="0"/>
              <w:jc w:val="center"/>
            </w:pPr>
            <w:r w:rsidRPr="0096662B">
              <w:rPr>
                <w:rFonts w:ascii="Courier New" w:hAnsi="Courier New" w:cs="Courier New"/>
                <w:sz w:val="20"/>
                <w:szCs w:val="20"/>
              </w:rPr>
              <w:t>drawBusStop()</w:t>
            </w:r>
          </w:p>
        </w:tc>
        <w:tc>
          <w:tcPr>
            <w:tcW w:w="2986" w:type="dxa"/>
            <w:tcMar>
              <w:top w:w="80" w:type="dxa"/>
              <w:left w:w="90" w:type="dxa"/>
              <w:bottom w:w="80" w:type="dxa"/>
              <w:right w:w="90" w:type="dxa"/>
            </w:tcMar>
            <w:vAlign w:val="center"/>
          </w:tcPr>
          <w:p w14:paraId="3F1095B0" w14:textId="3DD3928D" w:rsidR="000D3012" w:rsidRDefault="000D3012" w:rsidP="002D52D1">
            <w:pPr>
              <w:spacing w:after="0"/>
              <w:jc w:val="center"/>
            </w:pPr>
            <w:r w:rsidRPr="0096662B">
              <w:rPr>
                <w:rFonts w:cs="Times New Roman"/>
                <w:sz w:val="24"/>
              </w:rPr>
              <w:t>Draws the bus stop in the city.</w:t>
            </w:r>
          </w:p>
        </w:tc>
      </w:tr>
      <w:tr w:rsidR="000D3012" w14:paraId="279EA7DD" w14:textId="77777777" w:rsidTr="002D52D1">
        <w:trPr>
          <w:jc w:val="center"/>
        </w:trPr>
        <w:tc>
          <w:tcPr>
            <w:tcW w:w="518" w:type="dxa"/>
            <w:tcMar>
              <w:top w:w="80" w:type="dxa"/>
              <w:left w:w="90" w:type="dxa"/>
              <w:bottom w:w="80" w:type="dxa"/>
              <w:right w:w="90" w:type="dxa"/>
            </w:tcMar>
            <w:vAlign w:val="center"/>
          </w:tcPr>
          <w:p w14:paraId="3E084410" w14:textId="2FB0500B" w:rsidR="000D3012" w:rsidRDefault="000D3012" w:rsidP="002D52D1">
            <w:pPr>
              <w:spacing w:after="0"/>
              <w:jc w:val="center"/>
              <w:rPr>
                <w:sz w:val="18"/>
              </w:rPr>
            </w:pPr>
            <w:r w:rsidRPr="0096662B">
              <w:rPr>
                <w:rFonts w:cs="Times New Roman"/>
                <w:sz w:val="24"/>
              </w:rPr>
              <w:t>14</w:t>
            </w:r>
          </w:p>
        </w:tc>
        <w:tc>
          <w:tcPr>
            <w:tcW w:w="1861" w:type="dxa"/>
            <w:tcMar>
              <w:top w:w="80" w:type="dxa"/>
              <w:left w:w="90" w:type="dxa"/>
              <w:bottom w:w="80" w:type="dxa"/>
              <w:right w:w="90" w:type="dxa"/>
            </w:tcMar>
            <w:vAlign w:val="center"/>
          </w:tcPr>
          <w:p w14:paraId="5E27F12D" w14:textId="19FB83D9" w:rsidR="000D3012" w:rsidRDefault="000D3012" w:rsidP="002D52D1">
            <w:pPr>
              <w:spacing w:after="0"/>
              <w:jc w:val="center"/>
            </w:pPr>
            <w:r w:rsidRPr="0096662B">
              <w:rPr>
                <w:rFonts w:ascii="Courier New" w:hAnsi="Courier New" w:cs="Courier New"/>
                <w:sz w:val="20"/>
                <w:szCs w:val="20"/>
              </w:rPr>
              <w:t>OBJ_CITY_10</w:t>
            </w:r>
          </w:p>
        </w:tc>
        <w:tc>
          <w:tcPr>
            <w:tcW w:w="2211" w:type="dxa"/>
            <w:tcMar>
              <w:top w:w="80" w:type="dxa"/>
              <w:left w:w="90" w:type="dxa"/>
              <w:bottom w:w="80" w:type="dxa"/>
              <w:right w:w="90" w:type="dxa"/>
            </w:tcMar>
            <w:vAlign w:val="center"/>
          </w:tcPr>
          <w:p w14:paraId="3D5C439C" w14:textId="60FDEB1B" w:rsidR="000D3012" w:rsidRDefault="000D3012" w:rsidP="002D52D1">
            <w:pPr>
              <w:spacing w:after="0"/>
              <w:jc w:val="center"/>
            </w:pPr>
            <w:r w:rsidRPr="0096662B">
              <w:rPr>
                <w:rFonts w:cs="Times New Roman"/>
                <w:sz w:val="24"/>
              </w:rPr>
              <w:t>City Hospital</w:t>
            </w:r>
          </w:p>
        </w:tc>
        <w:tc>
          <w:tcPr>
            <w:tcW w:w="2684" w:type="dxa"/>
            <w:tcMar>
              <w:top w:w="80" w:type="dxa"/>
              <w:left w:w="90" w:type="dxa"/>
              <w:bottom w:w="80" w:type="dxa"/>
              <w:right w:w="90" w:type="dxa"/>
            </w:tcMar>
            <w:vAlign w:val="center"/>
          </w:tcPr>
          <w:p w14:paraId="179A7F9B" w14:textId="08314B65" w:rsidR="000D3012" w:rsidRDefault="000D3012" w:rsidP="002D52D1">
            <w:pPr>
              <w:spacing w:after="0"/>
              <w:jc w:val="center"/>
            </w:pPr>
            <w:r w:rsidRPr="0096662B">
              <w:rPr>
                <w:rFonts w:ascii="Courier New" w:hAnsi="Courier New" w:cs="Courier New"/>
                <w:sz w:val="20"/>
                <w:szCs w:val="20"/>
              </w:rPr>
              <w:t>drawHospital()</w:t>
            </w:r>
          </w:p>
        </w:tc>
        <w:tc>
          <w:tcPr>
            <w:tcW w:w="2986" w:type="dxa"/>
            <w:tcMar>
              <w:top w:w="80" w:type="dxa"/>
              <w:left w:w="90" w:type="dxa"/>
              <w:bottom w:w="80" w:type="dxa"/>
              <w:right w:w="90" w:type="dxa"/>
            </w:tcMar>
            <w:vAlign w:val="center"/>
          </w:tcPr>
          <w:p w14:paraId="1D1E1F2C" w14:textId="66261A56" w:rsidR="000D3012" w:rsidRDefault="000D3012" w:rsidP="002D52D1">
            <w:pPr>
              <w:spacing w:after="0"/>
              <w:jc w:val="center"/>
            </w:pPr>
            <w:r w:rsidRPr="0096662B">
              <w:rPr>
                <w:rFonts w:cs="Times New Roman"/>
                <w:sz w:val="24"/>
              </w:rPr>
              <w:t>Draws the hospital building.</w:t>
            </w:r>
          </w:p>
        </w:tc>
      </w:tr>
      <w:tr w:rsidR="000D3012" w14:paraId="20843AF6" w14:textId="77777777" w:rsidTr="002D52D1">
        <w:trPr>
          <w:jc w:val="center"/>
        </w:trPr>
        <w:tc>
          <w:tcPr>
            <w:tcW w:w="518" w:type="dxa"/>
            <w:tcMar>
              <w:top w:w="80" w:type="dxa"/>
              <w:left w:w="90" w:type="dxa"/>
              <w:bottom w:w="80" w:type="dxa"/>
              <w:right w:w="90" w:type="dxa"/>
            </w:tcMar>
            <w:vAlign w:val="center"/>
          </w:tcPr>
          <w:p w14:paraId="65D74621" w14:textId="026B7518" w:rsidR="000D3012" w:rsidRDefault="000D3012" w:rsidP="002D52D1">
            <w:pPr>
              <w:spacing w:after="0"/>
              <w:jc w:val="center"/>
              <w:rPr>
                <w:sz w:val="18"/>
              </w:rPr>
            </w:pPr>
            <w:r w:rsidRPr="0096662B">
              <w:rPr>
                <w:rFonts w:cs="Times New Roman"/>
                <w:sz w:val="24"/>
              </w:rPr>
              <w:t>15</w:t>
            </w:r>
          </w:p>
        </w:tc>
        <w:tc>
          <w:tcPr>
            <w:tcW w:w="1861" w:type="dxa"/>
            <w:tcMar>
              <w:top w:w="80" w:type="dxa"/>
              <w:left w:w="90" w:type="dxa"/>
              <w:bottom w:w="80" w:type="dxa"/>
              <w:right w:w="90" w:type="dxa"/>
            </w:tcMar>
            <w:vAlign w:val="center"/>
          </w:tcPr>
          <w:p w14:paraId="0EAA4405" w14:textId="6F77DB6E" w:rsidR="000D3012" w:rsidRDefault="000D3012" w:rsidP="002D52D1">
            <w:pPr>
              <w:spacing w:after="0"/>
              <w:jc w:val="center"/>
            </w:pPr>
            <w:r w:rsidRPr="0096662B">
              <w:rPr>
                <w:rFonts w:ascii="Courier New" w:hAnsi="Courier New" w:cs="Courier New"/>
                <w:sz w:val="20"/>
                <w:szCs w:val="20"/>
              </w:rPr>
              <w:t>OBJ_CITY_11</w:t>
            </w:r>
          </w:p>
        </w:tc>
        <w:tc>
          <w:tcPr>
            <w:tcW w:w="2211" w:type="dxa"/>
            <w:tcMar>
              <w:top w:w="80" w:type="dxa"/>
              <w:left w:w="90" w:type="dxa"/>
              <w:bottom w:w="80" w:type="dxa"/>
              <w:right w:w="90" w:type="dxa"/>
            </w:tcMar>
            <w:vAlign w:val="center"/>
          </w:tcPr>
          <w:p w14:paraId="35003A1A" w14:textId="6429F044" w:rsidR="000D3012" w:rsidRDefault="000D3012" w:rsidP="002D52D1">
            <w:pPr>
              <w:spacing w:after="0"/>
              <w:jc w:val="center"/>
            </w:pPr>
            <w:r w:rsidRPr="0096662B">
              <w:rPr>
                <w:rFonts w:cs="Times New Roman"/>
                <w:sz w:val="24"/>
              </w:rPr>
              <w:t>Traffic Signal</w:t>
            </w:r>
          </w:p>
        </w:tc>
        <w:tc>
          <w:tcPr>
            <w:tcW w:w="2684" w:type="dxa"/>
            <w:tcMar>
              <w:top w:w="80" w:type="dxa"/>
              <w:left w:w="90" w:type="dxa"/>
              <w:bottom w:w="80" w:type="dxa"/>
              <w:right w:w="90" w:type="dxa"/>
            </w:tcMar>
            <w:vAlign w:val="center"/>
          </w:tcPr>
          <w:p w14:paraId="64C1B975" w14:textId="37F34170" w:rsidR="000D3012" w:rsidRDefault="000D3012" w:rsidP="002D52D1">
            <w:pPr>
              <w:spacing w:after="0"/>
              <w:jc w:val="center"/>
            </w:pPr>
            <w:r w:rsidRPr="0096662B">
              <w:rPr>
                <w:rFonts w:ascii="Courier New" w:hAnsi="Courier New" w:cs="Courier New"/>
                <w:sz w:val="20"/>
                <w:szCs w:val="20"/>
              </w:rPr>
              <w:t>drawTrafficSignal()</w:t>
            </w:r>
          </w:p>
        </w:tc>
        <w:tc>
          <w:tcPr>
            <w:tcW w:w="2986" w:type="dxa"/>
            <w:tcMar>
              <w:top w:w="80" w:type="dxa"/>
              <w:left w:w="90" w:type="dxa"/>
              <w:bottom w:w="80" w:type="dxa"/>
              <w:right w:w="90" w:type="dxa"/>
            </w:tcMar>
            <w:vAlign w:val="center"/>
          </w:tcPr>
          <w:p w14:paraId="76F49850" w14:textId="0A222C46" w:rsidR="000D3012" w:rsidRDefault="000D3012" w:rsidP="002D52D1">
            <w:pPr>
              <w:spacing w:after="0"/>
              <w:jc w:val="center"/>
            </w:pPr>
            <w:r w:rsidRPr="0096662B">
              <w:rPr>
                <w:rFonts w:cs="Times New Roman"/>
                <w:sz w:val="24"/>
              </w:rPr>
              <w:t>Draws the traffic signal on the city road.</w:t>
            </w:r>
          </w:p>
        </w:tc>
      </w:tr>
      <w:tr w:rsidR="000D3012" w14:paraId="40E2FCFD" w14:textId="77777777" w:rsidTr="002D52D1">
        <w:trPr>
          <w:jc w:val="center"/>
        </w:trPr>
        <w:tc>
          <w:tcPr>
            <w:tcW w:w="518" w:type="dxa"/>
            <w:tcMar>
              <w:top w:w="80" w:type="dxa"/>
              <w:left w:w="90" w:type="dxa"/>
              <w:bottom w:w="80" w:type="dxa"/>
              <w:right w:w="90" w:type="dxa"/>
            </w:tcMar>
            <w:vAlign w:val="center"/>
          </w:tcPr>
          <w:p w14:paraId="72E6CA88" w14:textId="67A7CAF8" w:rsidR="000D3012" w:rsidRDefault="000D3012" w:rsidP="002D52D1">
            <w:pPr>
              <w:spacing w:after="0"/>
              <w:jc w:val="center"/>
              <w:rPr>
                <w:sz w:val="18"/>
              </w:rPr>
            </w:pPr>
            <w:r w:rsidRPr="0096662B">
              <w:rPr>
                <w:rFonts w:cs="Times New Roman"/>
                <w:sz w:val="24"/>
              </w:rPr>
              <w:t>16</w:t>
            </w:r>
          </w:p>
        </w:tc>
        <w:tc>
          <w:tcPr>
            <w:tcW w:w="1861" w:type="dxa"/>
            <w:tcMar>
              <w:top w:w="80" w:type="dxa"/>
              <w:left w:w="90" w:type="dxa"/>
              <w:bottom w:w="80" w:type="dxa"/>
              <w:right w:w="90" w:type="dxa"/>
            </w:tcMar>
            <w:vAlign w:val="center"/>
          </w:tcPr>
          <w:p w14:paraId="1AF4B54A" w14:textId="2B226D21" w:rsidR="000D3012" w:rsidRDefault="000D3012" w:rsidP="002D52D1">
            <w:pPr>
              <w:spacing w:after="0"/>
              <w:jc w:val="center"/>
            </w:pPr>
            <w:r w:rsidRPr="0096662B">
              <w:rPr>
                <w:rFonts w:ascii="Courier New" w:hAnsi="Courier New" w:cs="Courier New"/>
                <w:sz w:val="20"/>
                <w:szCs w:val="20"/>
              </w:rPr>
              <w:t>OBJ_CITY_12</w:t>
            </w:r>
          </w:p>
        </w:tc>
        <w:tc>
          <w:tcPr>
            <w:tcW w:w="2211" w:type="dxa"/>
            <w:tcMar>
              <w:top w:w="80" w:type="dxa"/>
              <w:left w:w="90" w:type="dxa"/>
              <w:bottom w:w="80" w:type="dxa"/>
              <w:right w:w="90" w:type="dxa"/>
            </w:tcMar>
            <w:vAlign w:val="center"/>
          </w:tcPr>
          <w:p w14:paraId="38DBA62F" w14:textId="62C14714" w:rsidR="000D3012" w:rsidRDefault="000D3012" w:rsidP="002D52D1">
            <w:pPr>
              <w:spacing w:after="0"/>
              <w:jc w:val="center"/>
            </w:pPr>
            <w:r w:rsidRPr="0096662B">
              <w:rPr>
                <w:rFonts w:cs="Times New Roman"/>
                <w:sz w:val="24"/>
              </w:rPr>
              <w:t>Zebra Crossing</w:t>
            </w:r>
          </w:p>
        </w:tc>
        <w:tc>
          <w:tcPr>
            <w:tcW w:w="2684" w:type="dxa"/>
            <w:tcMar>
              <w:top w:w="80" w:type="dxa"/>
              <w:left w:w="90" w:type="dxa"/>
              <w:bottom w:w="80" w:type="dxa"/>
              <w:right w:w="90" w:type="dxa"/>
            </w:tcMar>
            <w:vAlign w:val="center"/>
          </w:tcPr>
          <w:p w14:paraId="5D832BCB" w14:textId="2BD0BE08" w:rsidR="000D3012" w:rsidRDefault="000D3012" w:rsidP="002D52D1">
            <w:pPr>
              <w:spacing w:after="0"/>
              <w:jc w:val="center"/>
            </w:pPr>
            <w:r w:rsidRPr="0096662B">
              <w:rPr>
                <w:rFonts w:ascii="Courier New" w:hAnsi="Courier New" w:cs="Courier New"/>
                <w:sz w:val="20"/>
                <w:szCs w:val="20"/>
              </w:rPr>
              <w:t>drawZebraCrossing()</w:t>
            </w:r>
          </w:p>
        </w:tc>
        <w:tc>
          <w:tcPr>
            <w:tcW w:w="2986" w:type="dxa"/>
            <w:tcMar>
              <w:top w:w="80" w:type="dxa"/>
              <w:left w:w="90" w:type="dxa"/>
              <w:bottom w:w="80" w:type="dxa"/>
              <w:right w:w="90" w:type="dxa"/>
            </w:tcMar>
            <w:vAlign w:val="center"/>
          </w:tcPr>
          <w:p w14:paraId="0C33F8F8" w14:textId="021704BD" w:rsidR="000D3012" w:rsidRDefault="000D3012" w:rsidP="002D52D1">
            <w:pPr>
              <w:spacing w:after="0"/>
              <w:jc w:val="center"/>
            </w:pPr>
            <w:r w:rsidRPr="0096662B">
              <w:rPr>
                <w:rFonts w:cs="Times New Roman"/>
                <w:sz w:val="24"/>
              </w:rPr>
              <w:t>Draws the zebra crossing for pedestrians.</w:t>
            </w:r>
          </w:p>
        </w:tc>
      </w:tr>
      <w:tr w:rsidR="000D3012" w14:paraId="57D20A5F" w14:textId="77777777" w:rsidTr="002D52D1">
        <w:trPr>
          <w:jc w:val="center"/>
        </w:trPr>
        <w:tc>
          <w:tcPr>
            <w:tcW w:w="518" w:type="dxa"/>
            <w:tcMar>
              <w:top w:w="80" w:type="dxa"/>
              <w:left w:w="90" w:type="dxa"/>
              <w:bottom w:w="80" w:type="dxa"/>
              <w:right w:w="90" w:type="dxa"/>
            </w:tcMar>
            <w:vAlign w:val="center"/>
          </w:tcPr>
          <w:p w14:paraId="6F69B289" w14:textId="2CDAEE4A" w:rsidR="000D3012" w:rsidRDefault="000D3012" w:rsidP="002D52D1">
            <w:pPr>
              <w:spacing w:after="0"/>
              <w:jc w:val="center"/>
              <w:rPr>
                <w:sz w:val="18"/>
              </w:rPr>
            </w:pPr>
            <w:r w:rsidRPr="0096662B">
              <w:rPr>
                <w:rFonts w:cs="Times New Roman"/>
                <w:sz w:val="24"/>
              </w:rPr>
              <w:t>17</w:t>
            </w:r>
          </w:p>
        </w:tc>
        <w:tc>
          <w:tcPr>
            <w:tcW w:w="1861" w:type="dxa"/>
            <w:tcMar>
              <w:top w:w="80" w:type="dxa"/>
              <w:left w:w="90" w:type="dxa"/>
              <w:bottom w:w="80" w:type="dxa"/>
              <w:right w:w="90" w:type="dxa"/>
            </w:tcMar>
            <w:vAlign w:val="center"/>
          </w:tcPr>
          <w:p w14:paraId="44F3138D" w14:textId="65F4526A" w:rsidR="000D3012" w:rsidRDefault="000D3012" w:rsidP="002D52D1">
            <w:pPr>
              <w:spacing w:after="0"/>
              <w:jc w:val="center"/>
            </w:pPr>
            <w:r w:rsidRPr="0096662B">
              <w:rPr>
                <w:rFonts w:ascii="Courier New" w:hAnsi="Courier New" w:cs="Courier New"/>
                <w:sz w:val="20"/>
                <w:szCs w:val="20"/>
              </w:rPr>
              <w:t>OBJ_CITY_13</w:t>
            </w:r>
          </w:p>
        </w:tc>
        <w:tc>
          <w:tcPr>
            <w:tcW w:w="2211" w:type="dxa"/>
            <w:tcMar>
              <w:top w:w="80" w:type="dxa"/>
              <w:left w:w="90" w:type="dxa"/>
              <w:bottom w:w="80" w:type="dxa"/>
              <w:right w:w="90" w:type="dxa"/>
            </w:tcMar>
            <w:vAlign w:val="center"/>
          </w:tcPr>
          <w:p w14:paraId="3C41E3B6" w14:textId="690A9BED" w:rsidR="000D3012" w:rsidRDefault="000D3012" w:rsidP="002D52D1">
            <w:pPr>
              <w:spacing w:after="0"/>
              <w:jc w:val="center"/>
            </w:pPr>
            <w:r w:rsidRPr="0096662B">
              <w:rPr>
                <w:rFonts w:cs="Times New Roman"/>
                <w:sz w:val="24"/>
              </w:rPr>
              <w:t>Street Lights</w:t>
            </w:r>
          </w:p>
        </w:tc>
        <w:tc>
          <w:tcPr>
            <w:tcW w:w="2684" w:type="dxa"/>
            <w:tcMar>
              <w:top w:w="80" w:type="dxa"/>
              <w:left w:w="90" w:type="dxa"/>
              <w:bottom w:w="80" w:type="dxa"/>
              <w:right w:w="90" w:type="dxa"/>
            </w:tcMar>
            <w:vAlign w:val="center"/>
          </w:tcPr>
          <w:p w14:paraId="46C98EA4" w14:textId="570CB0C2" w:rsidR="000D3012" w:rsidRDefault="000D3012" w:rsidP="002D52D1">
            <w:pPr>
              <w:spacing w:after="0"/>
              <w:jc w:val="center"/>
            </w:pPr>
            <w:r w:rsidRPr="0096662B">
              <w:rPr>
                <w:rFonts w:ascii="Courier New" w:hAnsi="Courier New" w:cs="Courier New"/>
                <w:sz w:val="20"/>
                <w:szCs w:val="20"/>
              </w:rPr>
              <w:t>drawStreetLights()</w:t>
            </w:r>
          </w:p>
        </w:tc>
        <w:tc>
          <w:tcPr>
            <w:tcW w:w="2986" w:type="dxa"/>
            <w:tcMar>
              <w:top w:w="80" w:type="dxa"/>
              <w:left w:w="90" w:type="dxa"/>
              <w:bottom w:w="80" w:type="dxa"/>
              <w:right w:w="90" w:type="dxa"/>
            </w:tcMar>
            <w:vAlign w:val="center"/>
          </w:tcPr>
          <w:p w14:paraId="3D71F508" w14:textId="1CE5DE44" w:rsidR="000D3012" w:rsidRDefault="000D3012" w:rsidP="002D52D1">
            <w:pPr>
              <w:spacing w:after="0"/>
              <w:jc w:val="center"/>
            </w:pPr>
            <w:r w:rsidRPr="0096662B">
              <w:rPr>
                <w:rFonts w:cs="Times New Roman"/>
                <w:sz w:val="24"/>
              </w:rPr>
              <w:t>Draws the street lights beside the road.</w:t>
            </w:r>
          </w:p>
        </w:tc>
      </w:tr>
      <w:tr w:rsidR="000D3012" w14:paraId="47EB2E9A" w14:textId="77777777" w:rsidTr="002D52D1">
        <w:trPr>
          <w:jc w:val="center"/>
        </w:trPr>
        <w:tc>
          <w:tcPr>
            <w:tcW w:w="518" w:type="dxa"/>
            <w:tcMar>
              <w:top w:w="80" w:type="dxa"/>
              <w:left w:w="90" w:type="dxa"/>
              <w:bottom w:w="80" w:type="dxa"/>
              <w:right w:w="90" w:type="dxa"/>
            </w:tcMar>
            <w:vAlign w:val="center"/>
          </w:tcPr>
          <w:p w14:paraId="0E5D32D7" w14:textId="628C16A0" w:rsidR="000D3012" w:rsidRDefault="000D3012" w:rsidP="002D52D1">
            <w:pPr>
              <w:spacing w:after="0"/>
              <w:jc w:val="center"/>
              <w:rPr>
                <w:sz w:val="18"/>
              </w:rPr>
            </w:pPr>
            <w:r w:rsidRPr="0096662B">
              <w:rPr>
                <w:rFonts w:cs="Times New Roman"/>
                <w:sz w:val="24"/>
              </w:rPr>
              <w:t>18</w:t>
            </w:r>
          </w:p>
        </w:tc>
        <w:tc>
          <w:tcPr>
            <w:tcW w:w="1861" w:type="dxa"/>
            <w:tcMar>
              <w:top w:w="80" w:type="dxa"/>
              <w:left w:w="90" w:type="dxa"/>
              <w:bottom w:w="80" w:type="dxa"/>
              <w:right w:w="90" w:type="dxa"/>
            </w:tcMar>
            <w:vAlign w:val="center"/>
          </w:tcPr>
          <w:p w14:paraId="287429BD" w14:textId="334CF675" w:rsidR="000D3012" w:rsidRDefault="000D3012" w:rsidP="002D52D1">
            <w:pPr>
              <w:spacing w:after="0"/>
              <w:jc w:val="center"/>
            </w:pPr>
            <w:r w:rsidRPr="0096662B">
              <w:rPr>
                <w:rFonts w:ascii="Courier New" w:hAnsi="Courier New" w:cs="Courier New"/>
                <w:sz w:val="20"/>
                <w:szCs w:val="20"/>
              </w:rPr>
              <w:t>OBJ_CITY_14</w:t>
            </w:r>
          </w:p>
        </w:tc>
        <w:tc>
          <w:tcPr>
            <w:tcW w:w="2211" w:type="dxa"/>
            <w:tcMar>
              <w:top w:w="80" w:type="dxa"/>
              <w:left w:w="90" w:type="dxa"/>
              <w:bottom w:w="80" w:type="dxa"/>
              <w:right w:w="90" w:type="dxa"/>
            </w:tcMar>
            <w:vAlign w:val="center"/>
          </w:tcPr>
          <w:p w14:paraId="0B720404" w14:textId="2A97A36C" w:rsidR="000D3012" w:rsidRDefault="000D3012" w:rsidP="002D52D1">
            <w:pPr>
              <w:spacing w:after="0"/>
              <w:jc w:val="center"/>
            </w:pPr>
            <w:r w:rsidRPr="0096662B">
              <w:rPr>
                <w:rFonts w:cs="Times New Roman"/>
                <w:sz w:val="24"/>
              </w:rPr>
              <w:t xml:space="preserve">City Background </w:t>
            </w:r>
            <w:r w:rsidRPr="0096662B">
              <w:rPr>
                <w:rFonts w:cs="Times New Roman"/>
                <w:sz w:val="24"/>
              </w:rPr>
              <w:lastRenderedPageBreak/>
              <w:t>Trees and Bushes</w:t>
            </w:r>
          </w:p>
        </w:tc>
        <w:tc>
          <w:tcPr>
            <w:tcW w:w="2684" w:type="dxa"/>
            <w:tcMar>
              <w:top w:w="80" w:type="dxa"/>
              <w:left w:w="90" w:type="dxa"/>
              <w:bottom w:w="80" w:type="dxa"/>
              <w:right w:w="90" w:type="dxa"/>
            </w:tcMar>
            <w:vAlign w:val="center"/>
          </w:tcPr>
          <w:p w14:paraId="3010C474" w14:textId="16653390" w:rsidR="000D3012" w:rsidRDefault="000D3012" w:rsidP="002D52D1">
            <w:pPr>
              <w:spacing w:after="0"/>
              <w:jc w:val="center"/>
            </w:pPr>
            <w:r w:rsidRPr="0096662B">
              <w:rPr>
                <w:rFonts w:ascii="Courier New" w:hAnsi="Courier New" w:cs="Courier New"/>
                <w:sz w:val="20"/>
                <w:szCs w:val="20"/>
              </w:rPr>
              <w:lastRenderedPageBreak/>
              <w:t>drawCityBackgroundTree()</w:t>
            </w:r>
            <w:r w:rsidRPr="0096662B">
              <w:rPr>
                <w:rFonts w:cs="Times New Roman"/>
                <w:sz w:val="24"/>
              </w:rPr>
              <w:t xml:space="preserve"> / </w:t>
            </w:r>
            <w:r w:rsidRPr="0096662B">
              <w:rPr>
                <w:rFonts w:ascii="Courier New" w:hAnsi="Courier New" w:cs="Courier New"/>
                <w:sz w:val="20"/>
                <w:szCs w:val="20"/>
              </w:rPr>
              <w:t>drawCityBackgroundBush()</w:t>
            </w:r>
          </w:p>
        </w:tc>
        <w:tc>
          <w:tcPr>
            <w:tcW w:w="2986" w:type="dxa"/>
            <w:tcMar>
              <w:top w:w="80" w:type="dxa"/>
              <w:left w:w="90" w:type="dxa"/>
              <w:bottom w:w="80" w:type="dxa"/>
              <w:right w:w="90" w:type="dxa"/>
            </w:tcMar>
            <w:vAlign w:val="center"/>
          </w:tcPr>
          <w:p w14:paraId="0E4D560F" w14:textId="4377E02C" w:rsidR="000D3012" w:rsidRDefault="000D3012" w:rsidP="002D52D1">
            <w:pPr>
              <w:spacing w:after="0"/>
              <w:jc w:val="center"/>
            </w:pPr>
            <w:r w:rsidRPr="0096662B">
              <w:rPr>
                <w:rFonts w:cs="Times New Roman"/>
                <w:sz w:val="24"/>
              </w:rPr>
              <w:t>Draws trees and bushes in the city background.</w:t>
            </w:r>
          </w:p>
        </w:tc>
      </w:tr>
      <w:tr w:rsidR="000D3012" w14:paraId="226756AE" w14:textId="77777777" w:rsidTr="002D52D1">
        <w:trPr>
          <w:jc w:val="center"/>
        </w:trPr>
        <w:tc>
          <w:tcPr>
            <w:tcW w:w="518" w:type="dxa"/>
            <w:tcMar>
              <w:top w:w="80" w:type="dxa"/>
              <w:left w:w="90" w:type="dxa"/>
              <w:bottom w:w="80" w:type="dxa"/>
              <w:right w:w="90" w:type="dxa"/>
            </w:tcMar>
            <w:vAlign w:val="center"/>
          </w:tcPr>
          <w:p w14:paraId="29291AAE" w14:textId="6D17021B" w:rsidR="000D3012" w:rsidRDefault="000D3012" w:rsidP="002D52D1">
            <w:pPr>
              <w:spacing w:after="0"/>
              <w:jc w:val="center"/>
              <w:rPr>
                <w:sz w:val="18"/>
              </w:rPr>
            </w:pPr>
            <w:r w:rsidRPr="0096662B">
              <w:rPr>
                <w:rFonts w:cs="Times New Roman"/>
                <w:sz w:val="24"/>
              </w:rPr>
              <w:t>19</w:t>
            </w:r>
          </w:p>
        </w:tc>
        <w:tc>
          <w:tcPr>
            <w:tcW w:w="1861" w:type="dxa"/>
            <w:tcMar>
              <w:top w:w="80" w:type="dxa"/>
              <w:left w:w="90" w:type="dxa"/>
              <w:bottom w:w="80" w:type="dxa"/>
              <w:right w:w="90" w:type="dxa"/>
            </w:tcMar>
            <w:vAlign w:val="center"/>
          </w:tcPr>
          <w:p w14:paraId="28F1431A" w14:textId="26B8C497" w:rsidR="000D3012" w:rsidRDefault="000D3012" w:rsidP="002D52D1">
            <w:pPr>
              <w:spacing w:after="0"/>
              <w:jc w:val="center"/>
            </w:pPr>
            <w:r w:rsidRPr="0096662B">
              <w:rPr>
                <w:rFonts w:ascii="Courier New" w:hAnsi="Courier New" w:cs="Courier New"/>
                <w:sz w:val="20"/>
                <w:szCs w:val="20"/>
              </w:rPr>
              <w:t>OBJ_CITY_15</w:t>
            </w:r>
          </w:p>
        </w:tc>
        <w:tc>
          <w:tcPr>
            <w:tcW w:w="2211" w:type="dxa"/>
            <w:tcMar>
              <w:top w:w="80" w:type="dxa"/>
              <w:left w:w="90" w:type="dxa"/>
              <w:bottom w:w="80" w:type="dxa"/>
              <w:right w:w="90" w:type="dxa"/>
            </w:tcMar>
            <w:vAlign w:val="center"/>
          </w:tcPr>
          <w:p w14:paraId="4AA817A2" w14:textId="195A9539" w:rsidR="000D3012" w:rsidRDefault="000D3012" w:rsidP="002D52D1">
            <w:pPr>
              <w:spacing w:after="0"/>
              <w:jc w:val="center"/>
            </w:pPr>
            <w:r w:rsidRPr="0096662B">
              <w:rPr>
                <w:rFonts w:cs="Times New Roman"/>
                <w:sz w:val="24"/>
              </w:rPr>
              <w:t>City Car</w:t>
            </w:r>
          </w:p>
        </w:tc>
        <w:tc>
          <w:tcPr>
            <w:tcW w:w="2684" w:type="dxa"/>
            <w:tcMar>
              <w:top w:w="80" w:type="dxa"/>
              <w:left w:w="90" w:type="dxa"/>
              <w:bottom w:w="80" w:type="dxa"/>
              <w:right w:w="90" w:type="dxa"/>
            </w:tcMar>
            <w:vAlign w:val="center"/>
          </w:tcPr>
          <w:p w14:paraId="2D9F7DDD" w14:textId="431B604F" w:rsidR="000D3012" w:rsidRDefault="000D3012" w:rsidP="002D52D1">
            <w:pPr>
              <w:spacing w:after="0"/>
              <w:jc w:val="center"/>
            </w:pPr>
            <w:r w:rsidRPr="0096662B">
              <w:rPr>
                <w:rFonts w:ascii="Courier New" w:hAnsi="Courier New" w:cs="Courier New"/>
                <w:sz w:val="20"/>
                <w:szCs w:val="20"/>
              </w:rPr>
              <w:t>drawCityCar()</w:t>
            </w:r>
          </w:p>
        </w:tc>
        <w:tc>
          <w:tcPr>
            <w:tcW w:w="2986" w:type="dxa"/>
            <w:tcMar>
              <w:top w:w="80" w:type="dxa"/>
              <w:left w:w="90" w:type="dxa"/>
              <w:bottom w:w="80" w:type="dxa"/>
              <w:right w:w="90" w:type="dxa"/>
            </w:tcMar>
            <w:vAlign w:val="center"/>
          </w:tcPr>
          <w:p w14:paraId="5AAC6339" w14:textId="0C4A7DCF" w:rsidR="000D3012" w:rsidRDefault="000D3012" w:rsidP="002D52D1">
            <w:pPr>
              <w:spacing w:after="0"/>
              <w:jc w:val="center"/>
            </w:pPr>
            <w:r w:rsidRPr="0096662B">
              <w:rPr>
                <w:rFonts w:cs="Times New Roman"/>
                <w:sz w:val="24"/>
              </w:rPr>
              <w:t>Draws the moving car in the city.</w:t>
            </w:r>
          </w:p>
        </w:tc>
      </w:tr>
      <w:tr w:rsidR="000D3012" w14:paraId="40BF7F34" w14:textId="77777777" w:rsidTr="002D52D1">
        <w:trPr>
          <w:jc w:val="center"/>
        </w:trPr>
        <w:tc>
          <w:tcPr>
            <w:tcW w:w="518" w:type="dxa"/>
            <w:tcMar>
              <w:top w:w="80" w:type="dxa"/>
              <w:left w:w="90" w:type="dxa"/>
              <w:bottom w:w="80" w:type="dxa"/>
              <w:right w:w="90" w:type="dxa"/>
            </w:tcMar>
            <w:vAlign w:val="center"/>
          </w:tcPr>
          <w:p w14:paraId="61C9AEB1" w14:textId="6148828F" w:rsidR="000D3012" w:rsidRDefault="000D3012" w:rsidP="002D52D1">
            <w:pPr>
              <w:spacing w:after="0"/>
              <w:jc w:val="center"/>
              <w:rPr>
                <w:sz w:val="18"/>
              </w:rPr>
            </w:pPr>
            <w:r w:rsidRPr="0096662B">
              <w:rPr>
                <w:rFonts w:cs="Times New Roman"/>
                <w:sz w:val="24"/>
              </w:rPr>
              <w:t>20</w:t>
            </w:r>
          </w:p>
        </w:tc>
        <w:tc>
          <w:tcPr>
            <w:tcW w:w="1861" w:type="dxa"/>
            <w:tcMar>
              <w:top w:w="80" w:type="dxa"/>
              <w:left w:w="90" w:type="dxa"/>
              <w:bottom w:w="80" w:type="dxa"/>
              <w:right w:w="90" w:type="dxa"/>
            </w:tcMar>
            <w:vAlign w:val="center"/>
          </w:tcPr>
          <w:p w14:paraId="113FAF8B" w14:textId="35C58B9B" w:rsidR="000D3012" w:rsidRDefault="000D3012" w:rsidP="002D52D1">
            <w:pPr>
              <w:spacing w:after="0"/>
              <w:jc w:val="center"/>
            </w:pPr>
            <w:r w:rsidRPr="0096662B">
              <w:rPr>
                <w:rFonts w:ascii="Courier New" w:hAnsi="Courier New" w:cs="Courier New"/>
                <w:sz w:val="20"/>
                <w:szCs w:val="20"/>
              </w:rPr>
              <w:t>OBJ_CITY_16</w:t>
            </w:r>
          </w:p>
        </w:tc>
        <w:tc>
          <w:tcPr>
            <w:tcW w:w="2211" w:type="dxa"/>
            <w:tcMar>
              <w:top w:w="80" w:type="dxa"/>
              <w:left w:w="90" w:type="dxa"/>
              <w:bottom w:w="80" w:type="dxa"/>
              <w:right w:w="90" w:type="dxa"/>
            </w:tcMar>
            <w:vAlign w:val="center"/>
          </w:tcPr>
          <w:p w14:paraId="533E345F" w14:textId="7689831C" w:rsidR="000D3012" w:rsidRDefault="000D3012" w:rsidP="002D52D1">
            <w:pPr>
              <w:spacing w:after="0"/>
              <w:jc w:val="center"/>
            </w:pPr>
            <w:r w:rsidRPr="0096662B">
              <w:rPr>
                <w:rFonts w:cs="Times New Roman"/>
                <w:sz w:val="24"/>
              </w:rPr>
              <w:t>City Bus</w:t>
            </w:r>
          </w:p>
        </w:tc>
        <w:tc>
          <w:tcPr>
            <w:tcW w:w="2684" w:type="dxa"/>
            <w:tcMar>
              <w:top w:w="80" w:type="dxa"/>
              <w:left w:w="90" w:type="dxa"/>
              <w:bottom w:w="80" w:type="dxa"/>
              <w:right w:w="90" w:type="dxa"/>
            </w:tcMar>
            <w:vAlign w:val="center"/>
          </w:tcPr>
          <w:p w14:paraId="146C084A" w14:textId="1477C628" w:rsidR="000D3012" w:rsidRDefault="000D3012" w:rsidP="002D52D1">
            <w:pPr>
              <w:spacing w:after="0"/>
              <w:jc w:val="center"/>
            </w:pPr>
            <w:r w:rsidRPr="0096662B">
              <w:rPr>
                <w:rFonts w:ascii="Courier New" w:hAnsi="Courier New" w:cs="Courier New"/>
                <w:sz w:val="20"/>
                <w:szCs w:val="20"/>
              </w:rPr>
              <w:t>drawCityBus()</w:t>
            </w:r>
          </w:p>
        </w:tc>
        <w:tc>
          <w:tcPr>
            <w:tcW w:w="2986" w:type="dxa"/>
            <w:tcMar>
              <w:top w:w="80" w:type="dxa"/>
              <w:left w:w="90" w:type="dxa"/>
              <w:bottom w:w="80" w:type="dxa"/>
              <w:right w:w="90" w:type="dxa"/>
            </w:tcMar>
            <w:vAlign w:val="center"/>
          </w:tcPr>
          <w:p w14:paraId="0F86C851" w14:textId="51F99F1B" w:rsidR="000D3012" w:rsidRDefault="000D3012" w:rsidP="002D52D1">
            <w:pPr>
              <w:spacing w:after="0"/>
              <w:jc w:val="center"/>
            </w:pPr>
            <w:r w:rsidRPr="0096662B">
              <w:rPr>
                <w:rFonts w:cs="Times New Roman"/>
                <w:sz w:val="24"/>
              </w:rPr>
              <w:t>Draws the moving bus in the city.</w:t>
            </w:r>
          </w:p>
        </w:tc>
      </w:tr>
      <w:tr w:rsidR="002937D4" w14:paraId="5A59FC60" w14:textId="77777777" w:rsidTr="002D52D1">
        <w:trPr>
          <w:jc w:val="center"/>
        </w:trPr>
        <w:tc>
          <w:tcPr>
            <w:tcW w:w="518" w:type="dxa"/>
            <w:tcMar>
              <w:top w:w="80" w:type="dxa"/>
              <w:left w:w="90" w:type="dxa"/>
              <w:bottom w:w="80" w:type="dxa"/>
              <w:right w:w="90" w:type="dxa"/>
            </w:tcMar>
            <w:vAlign w:val="center"/>
          </w:tcPr>
          <w:p w14:paraId="03F81D6D" w14:textId="3D82ABB2" w:rsidR="002937D4" w:rsidRDefault="002937D4" w:rsidP="002D52D1">
            <w:pPr>
              <w:spacing w:after="0"/>
              <w:jc w:val="center"/>
              <w:rPr>
                <w:sz w:val="18"/>
              </w:rPr>
            </w:pPr>
            <w:r w:rsidRPr="00B271F7">
              <w:rPr>
                <w:rFonts w:cs="Times New Roman"/>
                <w:sz w:val="24"/>
              </w:rPr>
              <w:t>21</w:t>
            </w:r>
          </w:p>
        </w:tc>
        <w:tc>
          <w:tcPr>
            <w:tcW w:w="1861" w:type="dxa"/>
            <w:tcMar>
              <w:top w:w="80" w:type="dxa"/>
              <w:left w:w="90" w:type="dxa"/>
              <w:bottom w:w="80" w:type="dxa"/>
              <w:right w:w="90" w:type="dxa"/>
            </w:tcMar>
            <w:vAlign w:val="center"/>
          </w:tcPr>
          <w:p w14:paraId="608D931F" w14:textId="5901ADD2" w:rsidR="002937D4" w:rsidRDefault="002937D4" w:rsidP="002D52D1">
            <w:pPr>
              <w:spacing w:after="0"/>
              <w:jc w:val="center"/>
            </w:pPr>
            <w:r w:rsidRPr="00B271F7">
              <w:rPr>
                <w:rFonts w:ascii="Courier New" w:hAnsi="Courier New" w:cs="Courier New"/>
                <w:sz w:val="20"/>
                <w:szCs w:val="20"/>
              </w:rPr>
              <w:t>OBJ_CITY_17</w:t>
            </w:r>
          </w:p>
        </w:tc>
        <w:tc>
          <w:tcPr>
            <w:tcW w:w="2211" w:type="dxa"/>
            <w:tcMar>
              <w:top w:w="80" w:type="dxa"/>
              <w:left w:w="90" w:type="dxa"/>
              <w:bottom w:w="80" w:type="dxa"/>
              <w:right w:w="90" w:type="dxa"/>
            </w:tcMar>
            <w:vAlign w:val="center"/>
          </w:tcPr>
          <w:p w14:paraId="3251F2C4" w14:textId="3076292E" w:rsidR="002937D4" w:rsidRDefault="002937D4" w:rsidP="002D52D1">
            <w:pPr>
              <w:spacing w:after="0"/>
              <w:jc w:val="center"/>
            </w:pPr>
            <w:r w:rsidRPr="00B271F7">
              <w:rPr>
                <w:rFonts w:cs="Times New Roman"/>
                <w:sz w:val="24"/>
              </w:rPr>
              <w:t>City Sky Airplane</w:t>
            </w:r>
          </w:p>
        </w:tc>
        <w:tc>
          <w:tcPr>
            <w:tcW w:w="2684" w:type="dxa"/>
            <w:tcMar>
              <w:top w:w="80" w:type="dxa"/>
              <w:left w:w="90" w:type="dxa"/>
              <w:bottom w:w="80" w:type="dxa"/>
              <w:right w:w="90" w:type="dxa"/>
            </w:tcMar>
            <w:vAlign w:val="center"/>
          </w:tcPr>
          <w:p w14:paraId="0CDB0F44" w14:textId="4016A606" w:rsidR="002937D4" w:rsidRDefault="002937D4" w:rsidP="002D52D1">
            <w:pPr>
              <w:spacing w:after="0"/>
              <w:jc w:val="center"/>
            </w:pPr>
            <w:r w:rsidRPr="00B271F7">
              <w:rPr>
                <w:rFonts w:ascii="Courier New" w:hAnsi="Courier New" w:cs="Courier New"/>
                <w:sz w:val="20"/>
                <w:szCs w:val="20"/>
              </w:rPr>
              <w:t>drawAirplane()</w:t>
            </w:r>
          </w:p>
        </w:tc>
        <w:tc>
          <w:tcPr>
            <w:tcW w:w="2986" w:type="dxa"/>
            <w:tcMar>
              <w:top w:w="80" w:type="dxa"/>
              <w:left w:w="90" w:type="dxa"/>
              <w:bottom w:w="80" w:type="dxa"/>
              <w:right w:w="90" w:type="dxa"/>
            </w:tcMar>
            <w:vAlign w:val="center"/>
          </w:tcPr>
          <w:p w14:paraId="4AE550CF" w14:textId="3FEC05A1" w:rsidR="002937D4" w:rsidRDefault="002937D4" w:rsidP="002D52D1">
            <w:pPr>
              <w:spacing w:after="0"/>
              <w:jc w:val="center"/>
            </w:pPr>
            <w:r w:rsidRPr="00B271F7">
              <w:rPr>
                <w:rFonts w:cs="Times New Roman"/>
                <w:sz w:val="24"/>
              </w:rPr>
              <w:t>Draws the airplane moving in the city sky.</w:t>
            </w:r>
          </w:p>
        </w:tc>
      </w:tr>
      <w:tr w:rsidR="002937D4" w14:paraId="5F4A8845" w14:textId="77777777" w:rsidTr="002D52D1">
        <w:trPr>
          <w:jc w:val="center"/>
        </w:trPr>
        <w:tc>
          <w:tcPr>
            <w:tcW w:w="518" w:type="dxa"/>
            <w:tcMar>
              <w:top w:w="80" w:type="dxa"/>
              <w:left w:w="90" w:type="dxa"/>
              <w:bottom w:w="80" w:type="dxa"/>
              <w:right w:w="90" w:type="dxa"/>
            </w:tcMar>
            <w:vAlign w:val="center"/>
          </w:tcPr>
          <w:p w14:paraId="4D731BB7" w14:textId="1C71EC0C" w:rsidR="002937D4" w:rsidRDefault="002937D4" w:rsidP="002D52D1">
            <w:pPr>
              <w:spacing w:after="0"/>
              <w:jc w:val="center"/>
              <w:rPr>
                <w:sz w:val="18"/>
              </w:rPr>
            </w:pPr>
            <w:r w:rsidRPr="00B271F7">
              <w:rPr>
                <w:rFonts w:cs="Times New Roman"/>
                <w:sz w:val="24"/>
              </w:rPr>
              <w:t>22</w:t>
            </w:r>
          </w:p>
        </w:tc>
        <w:tc>
          <w:tcPr>
            <w:tcW w:w="1861" w:type="dxa"/>
            <w:tcMar>
              <w:top w:w="80" w:type="dxa"/>
              <w:left w:w="90" w:type="dxa"/>
              <w:bottom w:w="80" w:type="dxa"/>
              <w:right w:w="90" w:type="dxa"/>
            </w:tcMar>
            <w:vAlign w:val="center"/>
          </w:tcPr>
          <w:p w14:paraId="53FB1B8A" w14:textId="597952FD" w:rsidR="002937D4" w:rsidRDefault="002937D4" w:rsidP="002D52D1">
            <w:pPr>
              <w:spacing w:after="0"/>
              <w:jc w:val="center"/>
            </w:pPr>
            <w:r w:rsidRPr="00B271F7">
              <w:rPr>
                <w:rFonts w:ascii="Courier New" w:hAnsi="Courier New" w:cs="Courier New"/>
                <w:sz w:val="20"/>
                <w:szCs w:val="20"/>
              </w:rPr>
              <w:t>OBJ_CITY_18</w:t>
            </w:r>
          </w:p>
        </w:tc>
        <w:tc>
          <w:tcPr>
            <w:tcW w:w="2211" w:type="dxa"/>
            <w:tcMar>
              <w:top w:w="80" w:type="dxa"/>
              <w:left w:w="90" w:type="dxa"/>
              <w:bottom w:w="80" w:type="dxa"/>
              <w:right w:w="90" w:type="dxa"/>
            </w:tcMar>
            <w:vAlign w:val="center"/>
          </w:tcPr>
          <w:p w14:paraId="635C51BA" w14:textId="1E718A74" w:rsidR="002937D4" w:rsidRDefault="002937D4" w:rsidP="002D52D1">
            <w:pPr>
              <w:spacing w:after="0"/>
              <w:jc w:val="center"/>
            </w:pPr>
            <w:r w:rsidRPr="00B271F7">
              <w:rPr>
                <w:rFonts w:cs="Times New Roman"/>
                <w:sz w:val="24"/>
              </w:rPr>
              <w:t>Hospital Ambulance</w:t>
            </w:r>
          </w:p>
        </w:tc>
        <w:tc>
          <w:tcPr>
            <w:tcW w:w="2684" w:type="dxa"/>
            <w:tcMar>
              <w:top w:w="80" w:type="dxa"/>
              <w:left w:w="90" w:type="dxa"/>
              <w:bottom w:w="80" w:type="dxa"/>
              <w:right w:w="90" w:type="dxa"/>
            </w:tcMar>
            <w:vAlign w:val="center"/>
          </w:tcPr>
          <w:p w14:paraId="67B8292E" w14:textId="04D9561E" w:rsidR="002937D4" w:rsidRDefault="002937D4" w:rsidP="002D52D1">
            <w:pPr>
              <w:spacing w:after="0"/>
              <w:jc w:val="center"/>
            </w:pPr>
            <w:r w:rsidRPr="00B271F7">
              <w:rPr>
                <w:rFonts w:ascii="Courier New" w:hAnsi="Courier New" w:cs="Courier New"/>
                <w:sz w:val="20"/>
                <w:szCs w:val="20"/>
              </w:rPr>
              <w:t>drawAmbulance()</w:t>
            </w:r>
          </w:p>
        </w:tc>
        <w:tc>
          <w:tcPr>
            <w:tcW w:w="2986" w:type="dxa"/>
            <w:tcMar>
              <w:top w:w="80" w:type="dxa"/>
              <w:left w:w="90" w:type="dxa"/>
              <w:bottom w:w="80" w:type="dxa"/>
              <w:right w:w="90" w:type="dxa"/>
            </w:tcMar>
            <w:vAlign w:val="center"/>
          </w:tcPr>
          <w:p w14:paraId="1F10B709" w14:textId="20C96570" w:rsidR="002937D4" w:rsidRDefault="002937D4" w:rsidP="002D52D1">
            <w:pPr>
              <w:spacing w:after="0"/>
              <w:jc w:val="center"/>
            </w:pPr>
            <w:r w:rsidRPr="00B271F7">
              <w:rPr>
                <w:rFonts w:cs="Times New Roman"/>
                <w:sz w:val="24"/>
              </w:rPr>
              <w:t>Draws the ambulance near the hospital.</w:t>
            </w:r>
          </w:p>
        </w:tc>
      </w:tr>
      <w:tr w:rsidR="002937D4" w14:paraId="2BB4A82E" w14:textId="77777777" w:rsidTr="002D52D1">
        <w:trPr>
          <w:jc w:val="center"/>
        </w:trPr>
        <w:tc>
          <w:tcPr>
            <w:tcW w:w="518" w:type="dxa"/>
            <w:tcMar>
              <w:top w:w="80" w:type="dxa"/>
              <w:left w:w="90" w:type="dxa"/>
              <w:bottom w:w="80" w:type="dxa"/>
              <w:right w:w="90" w:type="dxa"/>
            </w:tcMar>
            <w:vAlign w:val="center"/>
          </w:tcPr>
          <w:p w14:paraId="2031BAFB" w14:textId="1F6C4437" w:rsidR="002937D4" w:rsidRDefault="002937D4" w:rsidP="002D52D1">
            <w:pPr>
              <w:spacing w:after="0"/>
              <w:jc w:val="center"/>
              <w:rPr>
                <w:sz w:val="18"/>
              </w:rPr>
            </w:pPr>
            <w:r w:rsidRPr="00B271F7">
              <w:rPr>
                <w:rFonts w:cs="Times New Roman"/>
                <w:sz w:val="24"/>
              </w:rPr>
              <w:t>23</w:t>
            </w:r>
          </w:p>
        </w:tc>
        <w:tc>
          <w:tcPr>
            <w:tcW w:w="1861" w:type="dxa"/>
            <w:tcMar>
              <w:top w:w="80" w:type="dxa"/>
              <w:left w:w="90" w:type="dxa"/>
              <w:bottom w:w="80" w:type="dxa"/>
              <w:right w:w="90" w:type="dxa"/>
            </w:tcMar>
            <w:vAlign w:val="center"/>
          </w:tcPr>
          <w:p w14:paraId="2EDEFB89" w14:textId="1781AFE0" w:rsidR="002937D4" w:rsidRDefault="002937D4" w:rsidP="002D52D1">
            <w:pPr>
              <w:spacing w:after="0"/>
              <w:jc w:val="center"/>
            </w:pPr>
            <w:r w:rsidRPr="00B271F7">
              <w:rPr>
                <w:rFonts w:ascii="Courier New" w:hAnsi="Courier New" w:cs="Courier New"/>
                <w:sz w:val="20"/>
                <w:szCs w:val="20"/>
              </w:rPr>
              <w:t>OBJ_ENV_05</w:t>
            </w:r>
          </w:p>
        </w:tc>
        <w:tc>
          <w:tcPr>
            <w:tcW w:w="2211" w:type="dxa"/>
            <w:tcMar>
              <w:top w:w="80" w:type="dxa"/>
              <w:left w:w="90" w:type="dxa"/>
              <w:bottom w:w="80" w:type="dxa"/>
              <w:right w:w="90" w:type="dxa"/>
            </w:tcMar>
            <w:vAlign w:val="center"/>
          </w:tcPr>
          <w:p w14:paraId="3B649421" w14:textId="6544D933" w:rsidR="002937D4" w:rsidRDefault="002937D4" w:rsidP="002D52D1">
            <w:pPr>
              <w:spacing w:after="0"/>
              <w:jc w:val="center"/>
            </w:pPr>
            <w:r w:rsidRPr="00B271F7">
              <w:rPr>
                <w:rFonts w:cs="Times New Roman"/>
                <w:sz w:val="24"/>
              </w:rPr>
              <w:t>River Bank</w:t>
            </w:r>
          </w:p>
        </w:tc>
        <w:tc>
          <w:tcPr>
            <w:tcW w:w="2684" w:type="dxa"/>
            <w:tcMar>
              <w:top w:w="80" w:type="dxa"/>
              <w:left w:w="90" w:type="dxa"/>
              <w:bottom w:w="80" w:type="dxa"/>
              <w:right w:w="90" w:type="dxa"/>
            </w:tcMar>
            <w:vAlign w:val="center"/>
          </w:tcPr>
          <w:p w14:paraId="1C939C45" w14:textId="1D4D558B" w:rsidR="002937D4" w:rsidRDefault="002937D4" w:rsidP="002D52D1">
            <w:pPr>
              <w:spacing w:after="0"/>
              <w:jc w:val="center"/>
            </w:pPr>
            <w:r w:rsidRPr="00B271F7">
              <w:rPr>
                <w:rFonts w:ascii="Courier New" w:hAnsi="Courier New" w:cs="Courier New"/>
                <w:sz w:val="20"/>
                <w:szCs w:val="20"/>
              </w:rPr>
              <w:t>drawRiverBank()</w:t>
            </w:r>
          </w:p>
        </w:tc>
        <w:tc>
          <w:tcPr>
            <w:tcW w:w="2986" w:type="dxa"/>
            <w:tcMar>
              <w:top w:w="80" w:type="dxa"/>
              <w:left w:w="90" w:type="dxa"/>
              <w:bottom w:w="80" w:type="dxa"/>
              <w:right w:w="90" w:type="dxa"/>
            </w:tcMar>
            <w:vAlign w:val="center"/>
          </w:tcPr>
          <w:p w14:paraId="65DEB438" w14:textId="3AD76B12" w:rsidR="002937D4" w:rsidRDefault="002937D4" w:rsidP="002D52D1">
            <w:pPr>
              <w:spacing w:after="0"/>
              <w:jc w:val="center"/>
            </w:pPr>
            <w:r w:rsidRPr="00B271F7">
              <w:rPr>
                <w:rFonts w:cs="Times New Roman"/>
                <w:sz w:val="24"/>
              </w:rPr>
              <w:t>Draws the area along the river bank.</w:t>
            </w:r>
          </w:p>
        </w:tc>
      </w:tr>
      <w:tr w:rsidR="002937D4" w14:paraId="72683A86" w14:textId="77777777" w:rsidTr="002D52D1">
        <w:trPr>
          <w:jc w:val="center"/>
        </w:trPr>
        <w:tc>
          <w:tcPr>
            <w:tcW w:w="518" w:type="dxa"/>
            <w:tcMar>
              <w:top w:w="80" w:type="dxa"/>
              <w:left w:w="90" w:type="dxa"/>
              <w:bottom w:w="80" w:type="dxa"/>
              <w:right w:w="90" w:type="dxa"/>
            </w:tcMar>
            <w:vAlign w:val="center"/>
          </w:tcPr>
          <w:p w14:paraId="61241B31" w14:textId="4FF06251" w:rsidR="002937D4" w:rsidRDefault="002937D4" w:rsidP="002D52D1">
            <w:pPr>
              <w:spacing w:after="0"/>
              <w:jc w:val="center"/>
              <w:rPr>
                <w:sz w:val="18"/>
              </w:rPr>
            </w:pPr>
            <w:r w:rsidRPr="00B271F7">
              <w:rPr>
                <w:rFonts w:cs="Times New Roman"/>
                <w:sz w:val="24"/>
              </w:rPr>
              <w:t>24</w:t>
            </w:r>
          </w:p>
        </w:tc>
        <w:tc>
          <w:tcPr>
            <w:tcW w:w="1861" w:type="dxa"/>
            <w:tcMar>
              <w:top w:w="80" w:type="dxa"/>
              <w:left w:w="90" w:type="dxa"/>
              <w:bottom w:w="80" w:type="dxa"/>
              <w:right w:w="90" w:type="dxa"/>
            </w:tcMar>
            <w:vAlign w:val="center"/>
          </w:tcPr>
          <w:p w14:paraId="4134061C" w14:textId="53F89637" w:rsidR="002937D4" w:rsidRDefault="002937D4" w:rsidP="002D52D1">
            <w:pPr>
              <w:spacing w:after="0"/>
              <w:jc w:val="center"/>
            </w:pPr>
            <w:r w:rsidRPr="00B271F7">
              <w:rPr>
                <w:rFonts w:ascii="Courier New" w:hAnsi="Courier New" w:cs="Courier New"/>
                <w:sz w:val="20"/>
                <w:szCs w:val="20"/>
              </w:rPr>
              <w:t>OBJ_ENV_06</w:t>
            </w:r>
          </w:p>
        </w:tc>
        <w:tc>
          <w:tcPr>
            <w:tcW w:w="2211" w:type="dxa"/>
            <w:tcMar>
              <w:top w:w="80" w:type="dxa"/>
              <w:left w:w="90" w:type="dxa"/>
              <w:bottom w:w="80" w:type="dxa"/>
              <w:right w:w="90" w:type="dxa"/>
            </w:tcMar>
            <w:vAlign w:val="center"/>
          </w:tcPr>
          <w:p w14:paraId="03DB3BD0" w14:textId="02A79F31" w:rsidR="002937D4" w:rsidRDefault="002937D4" w:rsidP="002D52D1">
            <w:pPr>
              <w:spacing w:after="0"/>
              <w:jc w:val="center"/>
            </w:pPr>
            <w:r w:rsidRPr="00B271F7">
              <w:rPr>
                <w:rFonts w:cs="Times New Roman"/>
                <w:sz w:val="24"/>
              </w:rPr>
              <w:t>Connected Curved River</w:t>
            </w:r>
          </w:p>
        </w:tc>
        <w:tc>
          <w:tcPr>
            <w:tcW w:w="2684" w:type="dxa"/>
            <w:tcMar>
              <w:top w:w="80" w:type="dxa"/>
              <w:left w:w="90" w:type="dxa"/>
              <w:bottom w:w="80" w:type="dxa"/>
              <w:right w:w="90" w:type="dxa"/>
            </w:tcMar>
            <w:vAlign w:val="center"/>
          </w:tcPr>
          <w:p w14:paraId="0C9253A9" w14:textId="7392BACB" w:rsidR="002937D4" w:rsidRDefault="002937D4" w:rsidP="002D52D1">
            <w:pPr>
              <w:spacing w:after="0"/>
              <w:jc w:val="center"/>
            </w:pPr>
            <w:r w:rsidRPr="00B271F7">
              <w:rPr>
                <w:rFonts w:ascii="Courier New" w:hAnsi="Courier New" w:cs="Courier New"/>
                <w:sz w:val="20"/>
                <w:szCs w:val="20"/>
              </w:rPr>
              <w:t>drawRiver()</w:t>
            </w:r>
          </w:p>
        </w:tc>
        <w:tc>
          <w:tcPr>
            <w:tcW w:w="2986" w:type="dxa"/>
            <w:tcMar>
              <w:top w:w="80" w:type="dxa"/>
              <w:left w:w="90" w:type="dxa"/>
              <w:bottom w:w="80" w:type="dxa"/>
              <w:right w:w="90" w:type="dxa"/>
            </w:tcMar>
            <w:vAlign w:val="center"/>
          </w:tcPr>
          <w:p w14:paraId="64A03D9A" w14:textId="5F14ED17" w:rsidR="002937D4" w:rsidRDefault="002937D4" w:rsidP="002D52D1">
            <w:pPr>
              <w:spacing w:after="0"/>
              <w:jc w:val="center"/>
            </w:pPr>
            <w:r w:rsidRPr="00B271F7">
              <w:rPr>
                <w:rFonts w:cs="Times New Roman"/>
                <w:sz w:val="24"/>
              </w:rPr>
              <w:t>Draws the main river in the scene.</w:t>
            </w:r>
          </w:p>
        </w:tc>
      </w:tr>
      <w:tr w:rsidR="002937D4" w14:paraId="5B400A36" w14:textId="77777777" w:rsidTr="002D52D1">
        <w:trPr>
          <w:jc w:val="center"/>
        </w:trPr>
        <w:tc>
          <w:tcPr>
            <w:tcW w:w="518" w:type="dxa"/>
            <w:tcMar>
              <w:top w:w="80" w:type="dxa"/>
              <w:left w:w="90" w:type="dxa"/>
              <w:bottom w:w="80" w:type="dxa"/>
              <w:right w:w="90" w:type="dxa"/>
            </w:tcMar>
            <w:vAlign w:val="center"/>
          </w:tcPr>
          <w:p w14:paraId="493872EB" w14:textId="4BAB9E6F" w:rsidR="002937D4" w:rsidRDefault="002937D4" w:rsidP="002D52D1">
            <w:pPr>
              <w:spacing w:after="0"/>
              <w:jc w:val="center"/>
              <w:rPr>
                <w:sz w:val="18"/>
              </w:rPr>
            </w:pPr>
            <w:r w:rsidRPr="00B271F7">
              <w:rPr>
                <w:rFonts w:cs="Times New Roman"/>
                <w:sz w:val="24"/>
              </w:rPr>
              <w:t>25</w:t>
            </w:r>
          </w:p>
        </w:tc>
        <w:tc>
          <w:tcPr>
            <w:tcW w:w="1861" w:type="dxa"/>
            <w:tcMar>
              <w:top w:w="80" w:type="dxa"/>
              <w:left w:w="90" w:type="dxa"/>
              <w:bottom w:w="80" w:type="dxa"/>
              <w:right w:w="90" w:type="dxa"/>
            </w:tcMar>
            <w:vAlign w:val="center"/>
          </w:tcPr>
          <w:p w14:paraId="159D8A20" w14:textId="11E9F20D" w:rsidR="002937D4" w:rsidRDefault="002937D4" w:rsidP="002D52D1">
            <w:pPr>
              <w:spacing w:after="0"/>
              <w:jc w:val="center"/>
            </w:pPr>
            <w:r w:rsidRPr="00B271F7">
              <w:rPr>
                <w:rFonts w:ascii="Courier New" w:hAnsi="Courier New" w:cs="Courier New"/>
                <w:sz w:val="20"/>
                <w:szCs w:val="20"/>
              </w:rPr>
              <w:t>OBJ_ENV_07</w:t>
            </w:r>
          </w:p>
        </w:tc>
        <w:tc>
          <w:tcPr>
            <w:tcW w:w="2211" w:type="dxa"/>
            <w:tcMar>
              <w:top w:w="80" w:type="dxa"/>
              <w:left w:w="90" w:type="dxa"/>
              <w:bottom w:w="80" w:type="dxa"/>
              <w:right w:w="90" w:type="dxa"/>
            </w:tcMar>
            <w:vAlign w:val="center"/>
          </w:tcPr>
          <w:p w14:paraId="57C89E8D" w14:textId="56F79B83" w:rsidR="002937D4" w:rsidRDefault="002937D4" w:rsidP="002D52D1">
            <w:pPr>
              <w:spacing w:after="0"/>
              <w:jc w:val="center"/>
            </w:pPr>
            <w:r w:rsidRPr="00B271F7">
              <w:rPr>
                <w:rFonts w:cs="Times New Roman"/>
                <w:sz w:val="24"/>
              </w:rPr>
              <w:t>City-Village Bridge</w:t>
            </w:r>
          </w:p>
        </w:tc>
        <w:tc>
          <w:tcPr>
            <w:tcW w:w="2684" w:type="dxa"/>
            <w:tcMar>
              <w:top w:w="80" w:type="dxa"/>
              <w:left w:w="90" w:type="dxa"/>
              <w:bottom w:w="80" w:type="dxa"/>
              <w:right w:w="90" w:type="dxa"/>
            </w:tcMar>
            <w:vAlign w:val="center"/>
          </w:tcPr>
          <w:p w14:paraId="46777884" w14:textId="7415D2AB" w:rsidR="002937D4" w:rsidRDefault="002937D4" w:rsidP="002D52D1">
            <w:pPr>
              <w:spacing w:after="0"/>
              <w:jc w:val="center"/>
            </w:pPr>
            <w:r w:rsidRPr="00B271F7">
              <w:rPr>
                <w:rFonts w:ascii="Courier New" w:hAnsi="Courier New" w:cs="Courier New"/>
                <w:sz w:val="20"/>
                <w:szCs w:val="20"/>
              </w:rPr>
              <w:t>drawBridge()</w:t>
            </w:r>
          </w:p>
        </w:tc>
        <w:tc>
          <w:tcPr>
            <w:tcW w:w="2986" w:type="dxa"/>
            <w:tcMar>
              <w:top w:w="80" w:type="dxa"/>
              <w:left w:w="90" w:type="dxa"/>
              <w:bottom w:w="80" w:type="dxa"/>
              <w:right w:w="90" w:type="dxa"/>
            </w:tcMar>
            <w:vAlign w:val="center"/>
          </w:tcPr>
          <w:p w14:paraId="70572C01" w14:textId="043FE169" w:rsidR="002937D4" w:rsidRDefault="002937D4" w:rsidP="002D52D1">
            <w:pPr>
              <w:spacing w:after="0"/>
              <w:jc w:val="center"/>
            </w:pPr>
            <w:r w:rsidRPr="00B271F7">
              <w:rPr>
                <w:rFonts w:cs="Times New Roman"/>
                <w:sz w:val="24"/>
              </w:rPr>
              <w:t>Draws the bridge that connects the city and village.</w:t>
            </w:r>
          </w:p>
        </w:tc>
      </w:tr>
      <w:tr w:rsidR="002937D4" w14:paraId="79BF089C" w14:textId="77777777" w:rsidTr="002D52D1">
        <w:trPr>
          <w:jc w:val="center"/>
        </w:trPr>
        <w:tc>
          <w:tcPr>
            <w:tcW w:w="518" w:type="dxa"/>
            <w:tcMar>
              <w:top w:w="80" w:type="dxa"/>
              <w:left w:w="90" w:type="dxa"/>
              <w:bottom w:w="80" w:type="dxa"/>
              <w:right w:w="90" w:type="dxa"/>
            </w:tcMar>
            <w:vAlign w:val="center"/>
          </w:tcPr>
          <w:p w14:paraId="703C35E8" w14:textId="0C34960E" w:rsidR="002937D4" w:rsidRDefault="002937D4" w:rsidP="002D52D1">
            <w:pPr>
              <w:spacing w:after="0"/>
              <w:jc w:val="center"/>
              <w:rPr>
                <w:sz w:val="18"/>
              </w:rPr>
            </w:pPr>
            <w:r w:rsidRPr="00B271F7">
              <w:rPr>
                <w:rFonts w:cs="Times New Roman"/>
                <w:sz w:val="24"/>
              </w:rPr>
              <w:t>26</w:t>
            </w:r>
          </w:p>
        </w:tc>
        <w:tc>
          <w:tcPr>
            <w:tcW w:w="1861" w:type="dxa"/>
            <w:tcMar>
              <w:top w:w="80" w:type="dxa"/>
              <w:left w:w="90" w:type="dxa"/>
              <w:bottom w:w="80" w:type="dxa"/>
              <w:right w:w="90" w:type="dxa"/>
            </w:tcMar>
            <w:vAlign w:val="center"/>
          </w:tcPr>
          <w:p w14:paraId="50ED0ACE" w14:textId="586D5F17" w:rsidR="002937D4" w:rsidRDefault="002937D4" w:rsidP="002D52D1">
            <w:pPr>
              <w:spacing w:after="0"/>
              <w:jc w:val="center"/>
            </w:pPr>
            <w:r w:rsidRPr="00B271F7">
              <w:rPr>
                <w:rFonts w:ascii="Courier New" w:hAnsi="Courier New" w:cs="Courier New"/>
                <w:sz w:val="20"/>
                <w:szCs w:val="20"/>
              </w:rPr>
              <w:t>OBJ_VILLAGE_01</w:t>
            </w:r>
          </w:p>
        </w:tc>
        <w:tc>
          <w:tcPr>
            <w:tcW w:w="2211" w:type="dxa"/>
            <w:tcMar>
              <w:top w:w="80" w:type="dxa"/>
              <w:left w:w="90" w:type="dxa"/>
              <w:bottom w:w="80" w:type="dxa"/>
              <w:right w:w="90" w:type="dxa"/>
            </w:tcMar>
            <w:vAlign w:val="center"/>
          </w:tcPr>
          <w:p w14:paraId="30C44EB0" w14:textId="76E5E48C" w:rsidR="002937D4" w:rsidRDefault="002937D4" w:rsidP="002D52D1">
            <w:pPr>
              <w:spacing w:after="0"/>
              <w:jc w:val="center"/>
            </w:pPr>
            <w:r w:rsidRPr="00B271F7">
              <w:rPr>
                <w:rFonts w:cs="Times New Roman"/>
                <w:sz w:val="24"/>
              </w:rPr>
              <w:t>Traditional Mud House</w:t>
            </w:r>
          </w:p>
        </w:tc>
        <w:tc>
          <w:tcPr>
            <w:tcW w:w="2684" w:type="dxa"/>
            <w:tcMar>
              <w:top w:w="80" w:type="dxa"/>
              <w:left w:w="90" w:type="dxa"/>
              <w:bottom w:w="80" w:type="dxa"/>
              <w:right w:w="90" w:type="dxa"/>
            </w:tcMar>
            <w:vAlign w:val="center"/>
          </w:tcPr>
          <w:p w14:paraId="760B8535" w14:textId="6C7DBDFA" w:rsidR="002937D4" w:rsidRDefault="002937D4" w:rsidP="002D52D1">
            <w:pPr>
              <w:spacing w:after="0"/>
              <w:jc w:val="center"/>
            </w:pPr>
            <w:r w:rsidRPr="00B271F7">
              <w:rPr>
                <w:rFonts w:ascii="Courier New" w:hAnsi="Courier New" w:cs="Courier New"/>
                <w:sz w:val="20"/>
                <w:szCs w:val="20"/>
              </w:rPr>
              <w:t>drawMudHouse()</w:t>
            </w:r>
          </w:p>
        </w:tc>
        <w:tc>
          <w:tcPr>
            <w:tcW w:w="2986" w:type="dxa"/>
            <w:tcMar>
              <w:top w:w="80" w:type="dxa"/>
              <w:left w:w="90" w:type="dxa"/>
              <w:bottom w:w="80" w:type="dxa"/>
              <w:right w:w="90" w:type="dxa"/>
            </w:tcMar>
            <w:vAlign w:val="center"/>
          </w:tcPr>
          <w:p w14:paraId="33024933" w14:textId="2EEE080C" w:rsidR="002937D4" w:rsidRDefault="002937D4" w:rsidP="002D52D1">
            <w:pPr>
              <w:spacing w:after="0"/>
              <w:jc w:val="center"/>
            </w:pPr>
            <w:r w:rsidRPr="00B271F7">
              <w:rPr>
                <w:rFonts w:cs="Times New Roman"/>
                <w:sz w:val="24"/>
              </w:rPr>
              <w:t>Draws the traditional mud house in the village.</w:t>
            </w:r>
          </w:p>
        </w:tc>
      </w:tr>
      <w:tr w:rsidR="002937D4" w14:paraId="1B373FBD" w14:textId="77777777" w:rsidTr="002D52D1">
        <w:trPr>
          <w:jc w:val="center"/>
        </w:trPr>
        <w:tc>
          <w:tcPr>
            <w:tcW w:w="518" w:type="dxa"/>
            <w:tcMar>
              <w:top w:w="80" w:type="dxa"/>
              <w:left w:w="90" w:type="dxa"/>
              <w:bottom w:w="80" w:type="dxa"/>
              <w:right w:w="90" w:type="dxa"/>
            </w:tcMar>
            <w:vAlign w:val="center"/>
          </w:tcPr>
          <w:p w14:paraId="6E461B04" w14:textId="26E8A272" w:rsidR="002937D4" w:rsidRDefault="002937D4" w:rsidP="002D52D1">
            <w:pPr>
              <w:spacing w:after="0"/>
              <w:jc w:val="center"/>
              <w:rPr>
                <w:sz w:val="18"/>
              </w:rPr>
            </w:pPr>
            <w:r w:rsidRPr="00B271F7">
              <w:rPr>
                <w:rFonts w:cs="Times New Roman"/>
                <w:sz w:val="24"/>
              </w:rPr>
              <w:t>27</w:t>
            </w:r>
          </w:p>
        </w:tc>
        <w:tc>
          <w:tcPr>
            <w:tcW w:w="1861" w:type="dxa"/>
            <w:tcMar>
              <w:top w:w="80" w:type="dxa"/>
              <w:left w:w="90" w:type="dxa"/>
              <w:bottom w:w="80" w:type="dxa"/>
              <w:right w:w="90" w:type="dxa"/>
            </w:tcMar>
            <w:vAlign w:val="center"/>
          </w:tcPr>
          <w:p w14:paraId="12875F25" w14:textId="45ACB4DF" w:rsidR="002937D4" w:rsidRDefault="002937D4" w:rsidP="002D52D1">
            <w:pPr>
              <w:spacing w:after="0"/>
              <w:jc w:val="center"/>
            </w:pPr>
            <w:r w:rsidRPr="00B271F7">
              <w:rPr>
                <w:rFonts w:ascii="Courier New" w:hAnsi="Courier New" w:cs="Courier New"/>
                <w:sz w:val="20"/>
                <w:szCs w:val="20"/>
              </w:rPr>
              <w:t>OBJ_VILLAGE_02</w:t>
            </w:r>
          </w:p>
        </w:tc>
        <w:tc>
          <w:tcPr>
            <w:tcW w:w="2211" w:type="dxa"/>
            <w:tcMar>
              <w:top w:w="80" w:type="dxa"/>
              <w:left w:w="90" w:type="dxa"/>
              <w:bottom w:w="80" w:type="dxa"/>
              <w:right w:w="90" w:type="dxa"/>
            </w:tcMar>
            <w:vAlign w:val="center"/>
          </w:tcPr>
          <w:p w14:paraId="6E59B720" w14:textId="0DA3B777" w:rsidR="002937D4" w:rsidRDefault="002937D4" w:rsidP="002D52D1">
            <w:pPr>
              <w:spacing w:after="0"/>
              <w:jc w:val="center"/>
            </w:pPr>
            <w:r w:rsidRPr="00B271F7">
              <w:rPr>
                <w:rFonts w:cs="Times New Roman"/>
                <w:sz w:val="24"/>
              </w:rPr>
              <w:t>Traditional Tin House</w:t>
            </w:r>
          </w:p>
        </w:tc>
        <w:tc>
          <w:tcPr>
            <w:tcW w:w="2684" w:type="dxa"/>
            <w:tcMar>
              <w:top w:w="80" w:type="dxa"/>
              <w:left w:w="90" w:type="dxa"/>
              <w:bottom w:w="80" w:type="dxa"/>
              <w:right w:w="90" w:type="dxa"/>
            </w:tcMar>
            <w:vAlign w:val="center"/>
          </w:tcPr>
          <w:p w14:paraId="02D338AC" w14:textId="5CC20BA6" w:rsidR="002937D4" w:rsidRDefault="002937D4" w:rsidP="002D52D1">
            <w:pPr>
              <w:spacing w:after="0"/>
              <w:jc w:val="center"/>
            </w:pPr>
            <w:r w:rsidRPr="00B271F7">
              <w:rPr>
                <w:rFonts w:ascii="Courier New" w:hAnsi="Courier New" w:cs="Courier New"/>
                <w:sz w:val="20"/>
                <w:szCs w:val="20"/>
              </w:rPr>
              <w:t>drawTinHouse()</w:t>
            </w:r>
          </w:p>
        </w:tc>
        <w:tc>
          <w:tcPr>
            <w:tcW w:w="2986" w:type="dxa"/>
            <w:tcMar>
              <w:top w:w="80" w:type="dxa"/>
              <w:left w:w="90" w:type="dxa"/>
              <w:bottom w:w="80" w:type="dxa"/>
              <w:right w:w="90" w:type="dxa"/>
            </w:tcMar>
            <w:vAlign w:val="center"/>
          </w:tcPr>
          <w:p w14:paraId="7C31BD47" w14:textId="1B45BAB8" w:rsidR="002937D4" w:rsidRDefault="002937D4" w:rsidP="002D52D1">
            <w:pPr>
              <w:spacing w:after="0"/>
              <w:jc w:val="center"/>
            </w:pPr>
            <w:r w:rsidRPr="00B271F7">
              <w:rPr>
                <w:rFonts w:cs="Times New Roman"/>
                <w:sz w:val="24"/>
              </w:rPr>
              <w:t>Draws the traditional tin house in the village.</w:t>
            </w:r>
          </w:p>
        </w:tc>
      </w:tr>
      <w:tr w:rsidR="002937D4" w14:paraId="25BE74A1" w14:textId="77777777" w:rsidTr="002D52D1">
        <w:trPr>
          <w:jc w:val="center"/>
        </w:trPr>
        <w:tc>
          <w:tcPr>
            <w:tcW w:w="518" w:type="dxa"/>
            <w:tcMar>
              <w:top w:w="80" w:type="dxa"/>
              <w:left w:w="90" w:type="dxa"/>
              <w:bottom w:w="80" w:type="dxa"/>
              <w:right w:w="90" w:type="dxa"/>
            </w:tcMar>
            <w:vAlign w:val="center"/>
          </w:tcPr>
          <w:p w14:paraId="78F360FE" w14:textId="20A4EBA1" w:rsidR="002937D4" w:rsidRDefault="002937D4" w:rsidP="002D52D1">
            <w:pPr>
              <w:spacing w:after="0"/>
              <w:jc w:val="center"/>
              <w:rPr>
                <w:sz w:val="18"/>
              </w:rPr>
            </w:pPr>
            <w:r w:rsidRPr="00B271F7">
              <w:rPr>
                <w:rFonts w:cs="Times New Roman"/>
                <w:sz w:val="24"/>
              </w:rPr>
              <w:t>28</w:t>
            </w:r>
          </w:p>
        </w:tc>
        <w:tc>
          <w:tcPr>
            <w:tcW w:w="1861" w:type="dxa"/>
            <w:tcMar>
              <w:top w:w="80" w:type="dxa"/>
              <w:left w:w="90" w:type="dxa"/>
              <w:bottom w:w="80" w:type="dxa"/>
              <w:right w:w="90" w:type="dxa"/>
            </w:tcMar>
            <w:vAlign w:val="center"/>
          </w:tcPr>
          <w:p w14:paraId="2BDCE683" w14:textId="71F05594" w:rsidR="002937D4" w:rsidRDefault="002937D4" w:rsidP="002D52D1">
            <w:pPr>
              <w:spacing w:after="0"/>
              <w:jc w:val="center"/>
            </w:pPr>
            <w:r w:rsidRPr="00B271F7">
              <w:rPr>
                <w:rFonts w:ascii="Courier New" w:hAnsi="Courier New" w:cs="Courier New"/>
                <w:sz w:val="20"/>
                <w:szCs w:val="20"/>
              </w:rPr>
              <w:t>OBJ_VILLAGE_03</w:t>
            </w:r>
          </w:p>
        </w:tc>
        <w:tc>
          <w:tcPr>
            <w:tcW w:w="2211" w:type="dxa"/>
            <w:tcMar>
              <w:top w:w="80" w:type="dxa"/>
              <w:left w:w="90" w:type="dxa"/>
              <w:bottom w:w="80" w:type="dxa"/>
              <w:right w:w="90" w:type="dxa"/>
            </w:tcMar>
            <w:vAlign w:val="center"/>
          </w:tcPr>
          <w:p w14:paraId="5483FB57" w14:textId="2C1003A8" w:rsidR="002937D4" w:rsidRDefault="002937D4" w:rsidP="002D52D1">
            <w:pPr>
              <w:spacing w:after="0"/>
              <w:jc w:val="center"/>
            </w:pPr>
            <w:r w:rsidRPr="00B271F7">
              <w:rPr>
                <w:rFonts w:cs="Times New Roman"/>
                <w:sz w:val="24"/>
              </w:rPr>
              <w:t>Traditional Windmill</w:t>
            </w:r>
          </w:p>
        </w:tc>
        <w:tc>
          <w:tcPr>
            <w:tcW w:w="2684" w:type="dxa"/>
            <w:tcMar>
              <w:top w:w="80" w:type="dxa"/>
              <w:left w:w="90" w:type="dxa"/>
              <w:bottom w:w="80" w:type="dxa"/>
              <w:right w:w="90" w:type="dxa"/>
            </w:tcMar>
            <w:vAlign w:val="center"/>
          </w:tcPr>
          <w:p w14:paraId="664E2AF2" w14:textId="7D69054A" w:rsidR="002937D4" w:rsidRDefault="002937D4" w:rsidP="002D52D1">
            <w:pPr>
              <w:spacing w:after="0"/>
              <w:jc w:val="center"/>
            </w:pPr>
            <w:r w:rsidRPr="00B271F7">
              <w:rPr>
                <w:rFonts w:ascii="Courier New" w:hAnsi="Courier New" w:cs="Courier New"/>
                <w:sz w:val="20"/>
                <w:szCs w:val="20"/>
              </w:rPr>
              <w:t>drawWindmill()</w:t>
            </w:r>
          </w:p>
        </w:tc>
        <w:tc>
          <w:tcPr>
            <w:tcW w:w="2986" w:type="dxa"/>
            <w:tcMar>
              <w:top w:w="80" w:type="dxa"/>
              <w:left w:w="90" w:type="dxa"/>
              <w:bottom w:w="80" w:type="dxa"/>
              <w:right w:w="90" w:type="dxa"/>
            </w:tcMar>
            <w:vAlign w:val="center"/>
          </w:tcPr>
          <w:p w14:paraId="5FD266CB" w14:textId="40FCF01A" w:rsidR="002937D4" w:rsidRDefault="002937D4" w:rsidP="002D52D1">
            <w:pPr>
              <w:spacing w:after="0"/>
              <w:jc w:val="center"/>
            </w:pPr>
            <w:r w:rsidRPr="00B271F7">
              <w:rPr>
                <w:rFonts w:cs="Times New Roman"/>
                <w:sz w:val="24"/>
              </w:rPr>
              <w:t>Draws the windmill in the village.</w:t>
            </w:r>
          </w:p>
        </w:tc>
      </w:tr>
      <w:tr w:rsidR="002937D4" w14:paraId="0E3F4F27" w14:textId="77777777" w:rsidTr="002D52D1">
        <w:trPr>
          <w:jc w:val="center"/>
        </w:trPr>
        <w:tc>
          <w:tcPr>
            <w:tcW w:w="518" w:type="dxa"/>
            <w:tcMar>
              <w:top w:w="80" w:type="dxa"/>
              <w:left w:w="90" w:type="dxa"/>
              <w:bottom w:w="80" w:type="dxa"/>
              <w:right w:w="90" w:type="dxa"/>
            </w:tcMar>
            <w:vAlign w:val="center"/>
          </w:tcPr>
          <w:p w14:paraId="7B001602" w14:textId="419D0631" w:rsidR="002937D4" w:rsidRDefault="002937D4" w:rsidP="002D52D1">
            <w:pPr>
              <w:spacing w:after="0"/>
              <w:jc w:val="center"/>
              <w:rPr>
                <w:sz w:val="18"/>
              </w:rPr>
            </w:pPr>
            <w:r w:rsidRPr="00B271F7">
              <w:rPr>
                <w:rFonts w:cs="Times New Roman"/>
                <w:sz w:val="24"/>
              </w:rPr>
              <w:t>29</w:t>
            </w:r>
          </w:p>
        </w:tc>
        <w:tc>
          <w:tcPr>
            <w:tcW w:w="1861" w:type="dxa"/>
            <w:tcMar>
              <w:top w:w="80" w:type="dxa"/>
              <w:left w:w="90" w:type="dxa"/>
              <w:bottom w:w="80" w:type="dxa"/>
              <w:right w:w="90" w:type="dxa"/>
            </w:tcMar>
            <w:vAlign w:val="center"/>
          </w:tcPr>
          <w:p w14:paraId="4D5935CC" w14:textId="40034D82" w:rsidR="002937D4" w:rsidRDefault="002937D4" w:rsidP="002D52D1">
            <w:pPr>
              <w:spacing w:after="0"/>
              <w:jc w:val="center"/>
            </w:pPr>
            <w:r w:rsidRPr="00B271F7">
              <w:rPr>
                <w:rFonts w:ascii="Courier New" w:hAnsi="Courier New" w:cs="Courier New"/>
                <w:sz w:val="20"/>
                <w:szCs w:val="20"/>
              </w:rPr>
              <w:t>OBJ_VILLAGE_04</w:t>
            </w:r>
          </w:p>
        </w:tc>
        <w:tc>
          <w:tcPr>
            <w:tcW w:w="2211" w:type="dxa"/>
            <w:tcMar>
              <w:top w:w="80" w:type="dxa"/>
              <w:left w:w="90" w:type="dxa"/>
              <w:bottom w:w="80" w:type="dxa"/>
              <w:right w:w="90" w:type="dxa"/>
            </w:tcMar>
            <w:vAlign w:val="center"/>
          </w:tcPr>
          <w:p w14:paraId="7271C2AD" w14:textId="59C1478C" w:rsidR="002937D4" w:rsidRDefault="002937D4" w:rsidP="002D52D1">
            <w:pPr>
              <w:spacing w:after="0"/>
              <w:jc w:val="center"/>
            </w:pPr>
            <w:r w:rsidRPr="00B271F7">
              <w:rPr>
                <w:rFonts w:cs="Times New Roman"/>
                <w:sz w:val="24"/>
              </w:rPr>
              <w:t>Large Village Trees</w:t>
            </w:r>
          </w:p>
        </w:tc>
        <w:tc>
          <w:tcPr>
            <w:tcW w:w="2684" w:type="dxa"/>
            <w:tcMar>
              <w:top w:w="80" w:type="dxa"/>
              <w:left w:w="90" w:type="dxa"/>
              <w:bottom w:w="80" w:type="dxa"/>
              <w:right w:w="90" w:type="dxa"/>
            </w:tcMar>
            <w:vAlign w:val="center"/>
          </w:tcPr>
          <w:p w14:paraId="11465273" w14:textId="66E29F19" w:rsidR="002937D4" w:rsidRDefault="002937D4" w:rsidP="002D52D1">
            <w:pPr>
              <w:spacing w:after="0"/>
              <w:jc w:val="center"/>
            </w:pPr>
            <w:r w:rsidRPr="00B271F7">
              <w:rPr>
                <w:rFonts w:ascii="Courier New" w:hAnsi="Courier New" w:cs="Courier New"/>
                <w:sz w:val="20"/>
                <w:szCs w:val="20"/>
              </w:rPr>
              <w:t>drawLargeVillageTrees()</w:t>
            </w:r>
          </w:p>
        </w:tc>
        <w:tc>
          <w:tcPr>
            <w:tcW w:w="2986" w:type="dxa"/>
            <w:tcMar>
              <w:top w:w="80" w:type="dxa"/>
              <w:left w:w="90" w:type="dxa"/>
              <w:bottom w:w="80" w:type="dxa"/>
              <w:right w:w="90" w:type="dxa"/>
            </w:tcMar>
            <w:vAlign w:val="center"/>
          </w:tcPr>
          <w:p w14:paraId="51D5B2F5" w14:textId="1EFE68BC" w:rsidR="002937D4" w:rsidRDefault="002937D4" w:rsidP="002D52D1">
            <w:pPr>
              <w:spacing w:after="0"/>
              <w:jc w:val="center"/>
            </w:pPr>
            <w:r w:rsidRPr="00B271F7">
              <w:rPr>
                <w:rFonts w:cs="Times New Roman"/>
                <w:sz w:val="24"/>
              </w:rPr>
              <w:t>Draws large trees in the village area.</w:t>
            </w:r>
          </w:p>
        </w:tc>
      </w:tr>
      <w:tr w:rsidR="002937D4" w14:paraId="1BCA7A0D" w14:textId="77777777" w:rsidTr="002D52D1">
        <w:trPr>
          <w:jc w:val="center"/>
        </w:trPr>
        <w:tc>
          <w:tcPr>
            <w:tcW w:w="518" w:type="dxa"/>
            <w:tcMar>
              <w:top w:w="80" w:type="dxa"/>
              <w:left w:w="90" w:type="dxa"/>
              <w:bottom w:w="80" w:type="dxa"/>
              <w:right w:w="90" w:type="dxa"/>
            </w:tcMar>
            <w:vAlign w:val="center"/>
          </w:tcPr>
          <w:p w14:paraId="6CFEB132" w14:textId="4F84B079" w:rsidR="002937D4" w:rsidRDefault="002937D4" w:rsidP="002D52D1">
            <w:pPr>
              <w:spacing w:after="0"/>
              <w:jc w:val="center"/>
              <w:rPr>
                <w:sz w:val="18"/>
              </w:rPr>
            </w:pPr>
            <w:r w:rsidRPr="00B271F7">
              <w:rPr>
                <w:rFonts w:cs="Times New Roman"/>
                <w:sz w:val="24"/>
              </w:rPr>
              <w:t>30</w:t>
            </w:r>
          </w:p>
        </w:tc>
        <w:tc>
          <w:tcPr>
            <w:tcW w:w="1861" w:type="dxa"/>
            <w:tcMar>
              <w:top w:w="80" w:type="dxa"/>
              <w:left w:w="90" w:type="dxa"/>
              <w:bottom w:w="80" w:type="dxa"/>
              <w:right w:w="90" w:type="dxa"/>
            </w:tcMar>
            <w:vAlign w:val="center"/>
          </w:tcPr>
          <w:p w14:paraId="01E0B74A" w14:textId="3072F9E2" w:rsidR="002937D4" w:rsidRDefault="002937D4" w:rsidP="002D52D1">
            <w:pPr>
              <w:spacing w:after="0"/>
              <w:jc w:val="center"/>
            </w:pPr>
            <w:r w:rsidRPr="00B271F7">
              <w:rPr>
                <w:rFonts w:ascii="Courier New" w:hAnsi="Courier New" w:cs="Courier New"/>
                <w:sz w:val="20"/>
                <w:szCs w:val="20"/>
              </w:rPr>
              <w:t>OBJ_VILLAGE_05</w:t>
            </w:r>
          </w:p>
        </w:tc>
        <w:tc>
          <w:tcPr>
            <w:tcW w:w="2211" w:type="dxa"/>
            <w:tcMar>
              <w:top w:w="80" w:type="dxa"/>
              <w:left w:w="90" w:type="dxa"/>
              <w:bottom w:w="80" w:type="dxa"/>
              <w:right w:w="90" w:type="dxa"/>
            </w:tcMar>
            <w:vAlign w:val="center"/>
          </w:tcPr>
          <w:p w14:paraId="24E4498E" w14:textId="45E92A78" w:rsidR="002937D4" w:rsidRDefault="002937D4" w:rsidP="002D52D1">
            <w:pPr>
              <w:spacing w:after="0"/>
              <w:jc w:val="center"/>
            </w:pPr>
            <w:r w:rsidRPr="00B271F7">
              <w:rPr>
                <w:rFonts w:cs="Times New Roman"/>
                <w:sz w:val="24"/>
              </w:rPr>
              <w:t>Village Cows</w:t>
            </w:r>
          </w:p>
        </w:tc>
        <w:tc>
          <w:tcPr>
            <w:tcW w:w="2684" w:type="dxa"/>
            <w:tcMar>
              <w:top w:w="80" w:type="dxa"/>
              <w:left w:w="90" w:type="dxa"/>
              <w:bottom w:w="80" w:type="dxa"/>
              <w:right w:w="90" w:type="dxa"/>
            </w:tcMar>
            <w:vAlign w:val="center"/>
          </w:tcPr>
          <w:p w14:paraId="64E6A4DA" w14:textId="1D0F0F7E" w:rsidR="002937D4" w:rsidRDefault="002937D4" w:rsidP="002D52D1">
            <w:pPr>
              <w:spacing w:after="0"/>
              <w:jc w:val="center"/>
            </w:pPr>
            <w:r w:rsidRPr="00B271F7">
              <w:rPr>
                <w:rFonts w:ascii="Courier New" w:hAnsi="Courier New" w:cs="Courier New"/>
                <w:sz w:val="20"/>
                <w:szCs w:val="20"/>
              </w:rPr>
              <w:t>drawVillageCows()</w:t>
            </w:r>
          </w:p>
        </w:tc>
        <w:tc>
          <w:tcPr>
            <w:tcW w:w="2986" w:type="dxa"/>
            <w:tcMar>
              <w:top w:w="80" w:type="dxa"/>
              <w:left w:w="90" w:type="dxa"/>
              <w:bottom w:w="80" w:type="dxa"/>
              <w:right w:w="90" w:type="dxa"/>
            </w:tcMar>
            <w:vAlign w:val="center"/>
          </w:tcPr>
          <w:p w14:paraId="7F4F2EFC" w14:textId="65D21CB4" w:rsidR="002937D4" w:rsidRDefault="002937D4" w:rsidP="002D52D1">
            <w:pPr>
              <w:spacing w:after="0"/>
              <w:jc w:val="center"/>
            </w:pPr>
            <w:r w:rsidRPr="00B271F7">
              <w:rPr>
                <w:rFonts w:cs="Times New Roman"/>
                <w:sz w:val="24"/>
              </w:rPr>
              <w:t>Draws the cows in the village.</w:t>
            </w:r>
          </w:p>
        </w:tc>
      </w:tr>
      <w:tr w:rsidR="002937D4" w14:paraId="7705CEAA" w14:textId="77777777" w:rsidTr="002D52D1">
        <w:trPr>
          <w:jc w:val="center"/>
        </w:trPr>
        <w:tc>
          <w:tcPr>
            <w:tcW w:w="518" w:type="dxa"/>
            <w:tcMar>
              <w:top w:w="80" w:type="dxa"/>
              <w:left w:w="90" w:type="dxa"/>
              <w:bottom w:w="80" w:type="dxa"/>
              <w:right w:w="90" w:type="dxa"/>
            </w:tcMar>
            <w:vAlign w:val="center"/>
          </w:tcPr>
          <w:p w14:paraId="49449969" w14:textId="58AB3346" w:rsidR="002937D4" w:rsidRDefault="002937D4" w:rsidP="002D52D1">
            <w:pPr>
              <w:spacing w:after="0"/>
              <w:jc w:val="center"/>
              <w:rPr>
                <w:sz w:val="18"/>
              </w:rPr>
            </w:pPr>
            <w:r w:rsidRPr="00B271F7">
              <w:rPr>
                <w:rFonts w:cs="Times New Roman"/>
                <w:sz w:val="24"/>
              </w:rPr>
              <w:t>31</w:t>
            </w:r>
          </w:p>
        </w:tc>
        <w:tc>
          <w:tcPr>
            <w:tcW w:w="1861" w:type="dxa"/>
            <w:tcMar>
              <w:top w:w="80" w:type="dxa"/>
              <w:left w:w="90" w:type="dxa"/>
              <w:bottom w:w="80" w:type="dxa"/>
              <w:right w:w="90" w:type="dxa"/>
            </w:tcMar>
            <w:vAlign w:val="center"/>
          </w:tcPr>
          <w:p w14:paraId="67BE2E47" w14:textId="3ADAEC35" w:rsidR="002937D4" w:rsidRDefault="002937D4" w:rsidP="002D52D1">
            <w:pPr>
              <w:spacing w:after="0"/>
              <w:jc w:val="center"/>
            </w:pPr>
            <w:r w:rsidRPr="00B271F7">
              <w:rPr>
                <w:rFonts w:ascii="Courier New" w:hAnsi="Courier New" w:cs="Courier New"/>
                <w:sz w:val="20"/>
                <w:szCs w:val="20"/>
              </w:rPr>
              <w:t>OBJ_VILLAGE_06</w:t>
            </w:r>
          </w:p>
        </w:tc>
        <w:tc>
          <w:tcPr>
            <w:tcW w:w="2211" w:type="dxa"/>
            <w:tcMar>
              <w:top w:w="80" w:type="dxa"/>
              <w:left w:w="90" w:type="dxa"/>
              <w:bottom w:w="80" w:type="dxa"/>
              <w:right w:w="90" w:type="dxa"/>
            </w:tcMar>
            <w:vAlign w:val="center"/>
          </w:tcPr>
          <w:p w14:paraId="06025188" w14:textId="7BA476AE" w:rsidR="002937D4" w:rsidRDefault="002937D4" w:rsidP="002D52D1">
            <w:pPr>
              <w:spacing w:after="0"/>
              <w:jc w:val="center"/>
            </w:pPr>
            <w:r w:rsidRPr="00B271F7">
              <w:rPr>
                <w:rFonts w:cs="Times New Roman"/>
                <w:sz w:val="24"/>
              </w:rPr>
              <w:t>Paddy Field</w:t>
            </w:r>
          </w:p>
        </w:tc>
        <w:tc>
          <w:tcPr>
            <w:tcW w:w="2684" w:type="dxa"/>
            <w:tcMar>
              <w:top w:w="80" w:type="dxa"/>
              <w:left w:w="90" w:type="dxa"/>
              <w:bottom w:w="80" w:type="dxa"/>
              <w:right w:w="90" w:type="dxa"/>
            </w:tcMar>
            <w:vAlign w:val="center"/>
          </w:tcPr>
          <w:p w14:paraId="21FE8BED" w14:textId="6F69F1B6" w:rsidR="002937D4" w:rsidRDefault="002937D4" w:rsidP="002D52D1">
            <w:pPr>
              <w:spacing w:after="0"/>
              <w:jc w:val="center"/>
            </w:pPr>
            <w:r w:rsidRPr="00B271F7">
              <w:rPr>
                <w:rFonts w:ascii="Courier New" w:hAnsi="Courier New" w:cs="Courier New"/>
                <w:sz w:val="20"/>
                <w:szCs w:val="20"/>
              </w:rPr>
              <w:t>drawPaddyField()</w:t>
            </w:r>
          </w:p>
        </w:tc>
        <w:tc>
          <w:tcPr>
            <w:tcW w:w="2986" w:type="dxa"/>
            <w:tcMar>
              <w:top w:w="80" w:type="dxa"/>
              <w:left w:w="90" w:type="dxa"/>
              <w:bottom w:w="80" w:type="dxa"/>
              <w:right w:w="90" w:type="dxa"/>
            </w:tcMar>
            <w:vAlign w:val="center"/>
          </w:tcPr>
          <w:p w14:paraId="3D4ABB72" w14:textId="4E6AC0BD" w:rsidR="002937D4" w:rsidRDefault="002937D4" w:rsidP="002D52D1">
            <w:pPr>
              <w:spacing w:after="0"/>
              <w:jc w:val="center"/>
            </w:pPr>
            <w:r w:rsidRPr="00B271F7">
              <w:rPr>
                <w:rFonts w:cs="Times New Roman"/>
                <w:sz w:val="24"/>
              </w:rPr>
              <w:t>Draws the paddy field in the village.</w:t>
            </w:r>
          </w:p>
        </w:tc>
      </w:tr>
      <w:tr w:rsidR="002937D4" w14:paraId="07D23CC8" w14:textId="77777777" w:rsidTr="002D52D1">
        <w:trPr>
          <w:jc w:val="center"/>
        </w:trPr>
        <w:tc>
          <w:tcPr>
            <w:tcW w:w="518" w:type="dxa"/>
            <w:tcMar>
              <w:top w:w="80" w:type="dxa"/>
              <w:left w:w="90" w:type="dxa"/>
              <w:bottom w:w="80" w:type="dxa"/>
              <w:right w:w="90" w:type="dxa"/>
            </w:tcMar>
            <w:vAlign w:val="center"/>
          </w:tcPr>
          <w:p w14:paraId="60251B34" w14:textId="35B24D3E" w:rsidR="002937D4" w:rsidRDefault="002937D4" w:rsidP="002D52D1">
            <w:pPr>
              <w:spacing w:after="0"/>
              <w:jc w:val="center"/>
              <w:rPr>
                <w:sz w:val="18"/>
              </w:rPr>
            </w:pPr>
            <w:r w:rsidRPr="00B271F7">
              <w:rPr>
                <w:rFonts w:cs="Times New Roman"/>
                <w:sz w:val="24"/>
              </w:rPr>
              <w:t>32</w:t>
            </w:r>
          </w:p>
        </w:tc>
        <w:tc>
          <w:tcPr>
            <w:tcW w:w="1861" w:type="dxa"/>
            <w:tcMar>
              <w:top w:w="80" w:type="dxa"/>
              <w:left w:w="90" w:type="dxa"/>
              <w:bottom w:w="80" w:type="dxa"/>
              <w:right w:w="90" w:type="dxa"/>
            </w:tcMar>
            <w:vAlign w:val="center"/>
          </w:tcPr>
          <w:p w14:paraId="0A917D8D" w14:textId="144A23F6" w:rsidR="002937D4" w:rsidRDefault="002937D4" w:rsidP="002D52D1">
            <w:pPr>
              <w:spacing w:after="0"/>
              <w:jc w:val="center"/>
            </w:pPr>
            <w:r w:rsidRPr="00B271F7">
              <w:rPr>
                <w:rFonts w:ascii="Courier New" w:hAnsi="Courier New" w:cs="Courier New"/>
                <w:sz w:val="20"/>
                <w:szCs w:val="20"/>
              </w:rPr>
              <w:t>OBJ_VILLAGE_07</w:t>
            </w:r>
          </w:p>
        </w:tc>
        <w:tc>
          <w:tcPr>
            <w:tcW w:w="2211" w:type="dxa"/>
            <w:tcMar>
              <w:top w:w="80" w:type="dxa"/>
              <w:left w:w="90" w:type="dxa"/>
              <w:bottom w:w="80" w:type="dxa"/>
              <w:right w:w="90" w:type="dxa"/>
            </w:tcMar>
            <w:vAlign w:val="center"/>
          </w:tcPr>
          <w:p w14:paraId="0A8A2DAB" w14:textId="7B523F13" w:rsidR="002937D4" w:rsidRDefault="002937D4" w:rsidP="002D52D1">
            <w:pPr>
              <w:spacing w:after="0"/>
              <w:jc w:val="center"/>
            </w:pPr>
            <w:r w:rsidRPr="00B271F7">
              <w:rPr>
                <w:rFonts w:cs="Times New Roman"/>
                <w:sz w:val="24"/>
              </w:rPr>
              <w:t>Bamboo Fence</w:t>
            </w:r>
          </w:p>
        </w:tc>
        <w:tc>
          <w:tcPr>
            <w:tcW w:w="2684" w:type="dxa"/>
            <w:tcMar>
              <w:top w:w="80" w:type="dxa"/>
              <w:left w:w="90" w:type="dxa"/>
              <w:bottom w:w="80" w:type="dxa"/>
              <w:right w:w="90" w:type="dxa"/>
            </w:tcMar>
            <w:vAlign w:val="center"/>
          </w:tcPr>
          <w:p w14:paraId="7206A95F" w14:textId="1D4AAA46" w:rsidR="002937D4" w:rsidRDefault="002937D4" w:rsidP="002D52D1">
            <w:pPr>
              <w:spacing w:after="0"/>
              <w:jc w:val="center"/>
            </w:pPr>
            <w:r w:rsidRPr="00B271F7">
              <w:rPr>
                <w:rFonts w:ascii="Courier New" w:hAnsi="Courier New" w:cs="Courier New"/>
                <w:sz w:val="20"/>
                <w:szCs w:val="20"/>
              </w:rPr>
              <w:t>drawBambooFence()</w:t>
            </w:r>
          </w:p>
        </w:tc>
        <w:tc>
          <w:tcPr>
            <w:tcW w:w="2986" w:type="dxa"/>
            <w:tcMar>
              <w:top w:w="80" w:type="dxa"/>
              <w:left w:w="90" w:type="dxa"/>
              <w:bottom w:w="80" w:type="dxa"/>
              <w:right w:w="90" w:type="dxa"/>
            </w:tcMar>
            <w:vAlign w:val="center"/>
          </w:tcPr>
          <w:p w14:paraId="049CA0D2" w14:textId="54730856" w:rsidR="002937D4" w:rsidRDefault="002937D4" w:rsidP="002D52D1">
            <w:pPr>
              <w:spacing w:after="0"/>
              <w:jc w:val="center"/>
            </w:pPr>
            <w:r w:rsidRPr="00B271F7">
              <w:rPr>
                <w:rFonts w:cs="Times New Roman"/>
                <w:sz w:val="24"/>
              </w:rPr>
              <w:t>Draws the bamboo fence in the village.</w:t>
            </w:r>
          </w:p>
        </w:tc>
      </w:tr>
      <w:tr w:rsidR="002937D4" w14:paraId="50F18B39" w14:textId="77777777" w:rsidTr="002D52D1">
        <w:trPr>
          <w:jc w:val="center"/>
        </w:trPr>
        <w:tc>
          <w:tcPr>
            <w:tcW w:w="518" w:type="dxa"/>
            <w:tcMar>
              <w:top w:w="80" w:type="dxa"/>
              <w:left w:w="90" w:type="dxa"/>
              <w:bottom w:w="80" w:type="dxa"/>
              <w:right w:w="90" w:type="dxa"/>
            </w:tcMar>
            <w:vAlign w:val="center"/>
          </w:tcPr>
          <w:p w14:paraId="31898F7F" w14:textId="772CD9C2" w:rsidR="002937D4" w:rsidRDefault="002937D4" w:rsidP="002D52D1">
            <w:pPr>
              <w:spacing w:after="0"/>
              <w:jc w:val="center"/>
              <w:rPr>
                <w:sz w:val="18"/>
              </w:rPr>
            </w:pPr>
            <w:r w:rsidRPr="00B271F7">
              <w:rPr>
                <w:rFonts w:cs="Times New Roman"/>
                <w:sz w:val="24"/>
              </w:rPr>
              <w:lastRenderedPageBreak/>
              <w:t>33</w:t>
            </w:r>
          </w:p>
        </w:tc>
        <w:tc>
          <w:tcPr>
            <w:tcW w:w="1861" w:type="dxa"/>
            <w:tcMar>
              <w:top w:w="80" w:type="dxa"/>
              <w:left w:w="90" w:type="dxa"/>
              <w:bottom w:w="80" w:type="dxa"/>
              <w:right w:w="90" w:type="dxa"/>
            </w:tcMar>
            <w:vAlign w:val="center"/>
          </w:tcPr>
          <w:p w14:paraId="0552C7DE" w14:textId="0EAAD420" w:rsidR="002937D4" w:rsidRDefault="002937D4" w:rsidP="002D52D1">
            <w:pPr>
              <w:spacing w:after="0"/>
              <w:jc w:val="center"/>
            </w:pPr>
            <w:r w:rsidRPr="00B271F7">
              <w:rPr>
                <w:rFonts w:ascii="Courier New" w:hAnsi="Courier New" w:cs="Courier New"/>
                <w:sz w:val="20"/>
                <w:szCs w:val="20"/>
              </w:rPr>
              <w:t>OBJ_VILLAGE_08</w:t>
            </w:r>
          </w:p>
        </w:tc>
        <w:tc>
          <w:tcPr>
            <w:tcW w:w="2211" w:type="dxa"/>
            <w:tcMar>
              <w:top w:w="80" w:type="dxa"/>
              <w:left w:w="90" w:type="dxa"/>
              <w:bottom w:w="80" w:type="dxa"/>
              <w:right w:w="90" w:type="dxa"/>
            </w:tcMar>
            <w:vAlign w:val="center"/>
          </w:tcPr>
          <w:p w14:paraId="53CA4320" w14:textId="4A9891C9" w:rsidR="002937D4" w:rsidRDefault="002937D4" w:rsidP="002D52D1">
            <w:pPr>
              <w:spacing w:after="0"/>
              <w:jc w:val="center"/>
            </w:pPr>
            <w:r w:rsidRPr="00B271F7">
              <w:rPr>
                <w:rFonts w:cs="Times New Roman"/>
                <w:sz w:val="24"/>
              </w:rPr>
              <w:t>Hay Stack</w:t>
            </w:r>
          </w:p>
        </w:tc>
        <w:tc>
          <w:tcPr>
            <w:tcW w:w="2684" w:type="dxa"/>
            <w:tcMar>
              <w:top w:w="80" w:type="dxa"/>
              <w:left w:w="90" w:type="dxa"/>
              <w:bottom w:w="80" w:type="dxa"/>
              <w:right w:w="90" w:type="dxa"/>
            </w:tcMar>
            <w:vAlign w:val="center"/>
          </w:tcPr>
          <w:p w14:paraId="117DF44D" w14:textId="5A1DB4C5" w:rsidR="002937D4" w:rsidRDefault="002937D4" w:rsidP="002D52D1">
            <w:pPr>
              <w:spacing w:after="0"/>
              <w:jc w:val="center"/>
            </w:pPr>
            <w:r w:rsidRPr="00B271F7">
              <w:rPr>
                <w:rFonts w:ascii="Courier New" w:hAnsi="Courier New" w:cs="Courier New"/>
                <w:sz w:val="20"/>
                <w:szCs w:val="20"/>
              </w:rPr>
              <w:t>drawHayStack()</w:t>
            </w:r>
          </w:p>
        </w:tc>
        <w:tc>
          <w:tcPr>
            <w:tcW w:w="2986" w:type="dxa"/>
            <w:tcMar>
              <w:top w:w="80" w:type="dxa"/>
              <w:left w:w="90" w:type="dxa"/>
              <w:bottom w:w="80" w:type="dxa"/>
              <w:right w:w="90" w:type="dxa"/>
            </w:tcMar>
            <w:vAlign w:val="center"/>
          </w:tcPr>
          <w:p w14:paraId="2811E100" w14:textId="40ACC0DC" w:rsidR="002937D4" w:rsidRDefault="002937D4" w:rsidP="002D52D1">
            <w:pPr>
              <w:spacing w:after="0"/>
              <w:jc w:val="center"/>
            </w:pPr>
            <w:r w:rsidRPr="00B271F7">
              <w:rPr>
                <w:rFonts w:cs="Times New Roman"/>
                <w:sz w:val="24"/>
              </w:rPr>
              <w:t>Draws the hay stack in the village.</w:t>
            </w:r>
          </w:p>
        </w:tc>
      </w:tr>
      <w:tr w:rsidR="002937D4" w14:paraId="424FABC5" w14:textId="77777777" w:rsidTr="002D52D1">
        <w:trPr>
          <w:jc w:val="center"/>
        </w:trPr>
        <w:tc>
          <w:tcPr>
            <w:tcW w:w="518" w:type="dxa"/>
            <w:tcMar>
              <w:top w:w="80" w:type="dxa"/>
              <w:left w:w="90" w:type="dxa"/>
              <w:bottom w:w="80" w:type="dxa"/>
              <w:right w:w="90" w:type="dxa"/>
            </w:tcMar>
            <w:vAlign w:val="center"/>
          </w:tcPr>
          <w:p w14:paraId="0A1C1B4E" w14:textId="56FBB13F" w:rsidR="002937D4" w:rsidRDefault="002937D4" w:rsidP="002D52D1">
            <w:pPr>
              <w:spacing w:after="0"/>
              <w:jc w:val="center"/>
              <w:rPr>
                <w:sz w:val="18"/>
              </w:rPr>
            </w:pPr>
            <w:r w:rsidRPr="00B271F7">
              <w:rPr>
                <w:rFonts w:cs="Times New Roman"/>
                <w:sz w:val="24"/>
              </w:rPr>
              <w:t>34</w:t>
            </w:r>
          </w:p>
        </w:tc>
        <w:tc>
          <w:tcPr>
            <w:tcW w:w="1861" w:type="dxa"/>
            <w:tcMar>
              <w:top w:w="80" w:type="dxa"/>
              <w:left w:w="90" w:type="dxa"/>
              <w:bottom w:w="80" w:type="dxa"/>
              <w:right w:w="90" w:type="dxa"/>
            </w:tcMar>
            <w:vAlign w:val="center"/>
          </w:tcPr>
          <w:p w14:paraId="7350331C" w14:textId="10CBA5BE" w:rsidR="002937D4" w:rsidRDefault="002937D4" w:rsidP="002D52D1">
            <w:pPr>
              <w:spacing w:after="0"/>
              <w:jc w:val="center"/>
            </w:pPr>
            <w:r w:rsidRPr="00B271F7">
              <w:rPr>
                <w:rFonts w:ascii="Courier New" w:hAnsi="Courier New" w:cs="Courier New"/>
                <w:sz w:val="20"/>
                <w:szCs w:val="20"/>
              </w:rPr>
              <w:t>OBJ_VILLAGE_09</w:t>
            </w:r>
          </w:p>
        </w:tc>
        <w:tc>
          <w:tcPr>
            <w:tcW w:w="2211" w:type="dxa"/>
            <w:tcMar>
              <w:top w:w="80" w:type="dxa"/>
              <w:left w:w="90" w:type="dxa"/>
              <w:bottom w:w="80" w:type="dxa"/>
              <w:right w:w="90" w:type="dxa"/>
            </w:tcMar>
            <w:vAlign w:val="center"/>
          </w:tcPr>
          <w:p w14:paraId="66C5A6B7" w14:textId="6FA2140E" w:rsidR="002937D4" w:rsidRDefault="002937D4" w:rsidP="002D52D1">
            <w:pPr>
              <w:spacing w:after="0"/>
              <w:jc w:val="center"/>
            </w:pPr>
            <w:r w:rsidRPr="00B271F7">
              <w:rPr>
                <w:rFonts w:cs="Times New Roman"/>
                <w:sz w:val="24"/>
              </w:rPr>
              <w:t>Wooden Village House</w:t>
            </w:r>
          </w:p>
        </w:tc>
        <w:tc>
          <w:tcPr>
            <w:tcW w:w="2684" w:type="dxa"/>
            <w:tcMar>
              <w:top w:w="80" w:type="dxa"/>
              <w:left w:w="90" w:type="dxa"/>
              <w:bottom w:w="80" w:type="dxa"/>
              <w:right w:w="90" w:type="dxa"/>
            </w:tcMar>
            <w:vAlign w:val="center"/>
          </w:tcPr>
          <w:p w14:paraId="4799A9E6" w14:textId="37E85978" w:rsidR="002937D4" w:rsidRDefault="002937D4" w:rsidP="002D52D1">
            <w:pPr>
              <w:spacing w:after="0"/>
              <w:jc w:val="center"/>
            </w:pPr>
            <w:r w:rsidRPr="00B271F7">
              <w:rPr>
                <w:rFonts w:ascii="Courier New" w:hAnsi="Courier New" w:cs="Courier New"/>
                <w:sz w:val="20"/>
                <w:szCs w:val="20"/>
              </w:rPr>
              <w:t>drawWoodenVillageHouse()</w:t>
            </w:r>
          </w:p>
        </w:tc>
        <w:tc>
          <w:tcPr>
            <w:tcW w:w="2986" w:type="dxa"/>
            <w:tcMar>
              <w:top w:w="80" w:type="dxa"/>
              <w:left w:w="90" w:type="dxa"/>
              <w:bottom w:w="80" w:type="dxa"/>
              <w:right w:w="90" w:type="dxa"/>
            </w:tcMar>
            <w:vAlign w:val="center"/>
          </w:tcPr>
          <w:p w14:paraId="6D17BA36" w14:textId="67BD1826" w:rsidR="002937D4" w:rsidRDefault="002937D4" w:rsidP="002D52D1">
            <w:pPr>
              <w:spacing w:after="0"/>
              <w:jc w:val="center"/>
            </w:pPr>
            <w:r w:rsidRPr="00B271F7">
              <w:rPr>
                <w:rFonts w:cs="Times New Roman"/>
                <w:sz w:val="24"/>
              </w:rPr>
              <w:t>Draws the wooden house in the village.</w:t>
            </w:r>
          </w:p>
        </w:tc>
      </w:tr>
      <w:tr w:rsidR="002937D4" w14:paraId="4FDD7044" w14:textId="77777777" w:rsidTr="002D52D1">
        <w:trPr>
          <w:jc w:val="center"/>
        </w:trPr>
        <w:tc>
          <w:tcPr>
            <w:tcW w:w="518" w:type="dxa"/>
            <w:tcMar>
              <w:top w:w="80" w:type="dxa"/>
              <w:left w:w="90" w:type="dxa"/>
              <w:bottom w:w="80" w:type="dxa"/>
              <w:right w:w="90" w:type="dxa"/>
            </w:tcMar>
            <w:vAlign w:val="center"/>
          </w:tcPr>
          <w:p w14:paraId="3A36C46B" w14:textId="2A62E3B5" w:rsidR="002937D4" w:rsidRDefault="002937D4" w:rsidP="002D52D1">
            <w:pPr>
              <w:spacing w:after="0"/>
              <w:jc w:val="center"/>
              <w:rPr>
                <w:sz w:val="18"/>
              </w:rPr>
            </w:pPr>
            <w:r w:rsidRPr="00B271F7">
              <w:rPr>
                <w:rFonts w:cs="Times New Roman"/>
                <w:sz w:val="24"/>
              </w:rPr>
              <w:t>35</w:t>
            </w:r>
          </w:p>
        </w:tc>
        <w:tc>
          <w:tcPr>
            <w:tcW w:w="1861" w:type="dxa"/>
            <w:tcMar>
              <w:top w:w="80" w:type="dxa"/>
              <w:left w:w="90" w:type="dxa"/>
              <w:bottom w:w="80" w:type="dxa"/>
              <w:right w:w="90" w:type="dxa"/>
            </w:tcMar>
            <w:vAlign w:val="center"/>
          </w:tcPr>
          <w:p w14:paraId="621A0D91" w14:textId="2EC6564B" w:rsidR="002937D4" w:rsidRDefault="002937D4" w:rsidP="002D52D1">
            <w:pPr>
              <w:spacing w:after="0"/>
              <w:jc w:val="center"/>
            </w:pPr>
            <w:r w:rsidRPr="00B271F7">
              <w:rPr>
                <w:rFonts w:ascii="Courier New" w:hAnsi="Courier New" w:cs="Courier New"/>
                <w:sz w:val="20"/>
                <w:szCs w:val="20"/>
              </w:rPr>
              <w:t>OBJ_VILLAGE_10</w:t>
            </w:r>
          </w:p>
        </w:tc>
        <w:tc>
          <w:tcPr>
            <w:tcW w:w="2211" w:type="dxa"/>
            <w:tcMar>
              <w:top w:w="80" w:type="dxa"/>
              <w:left w:w="90" w:type="dxa"/>
              <w:bottom w:w="80" w:type="dxa"/>
              <w:right w:w="90" w:type="dxa"/>
            </w:tcMar>
            <w:vAlign w:val="center"/>
          </w:tcPr>
          <w:p w14:paraId="1C876592" w14:textId="09E9564A" w:rsidR="002937D4" w:rsidRDefault="002937D4" w:rsidP="002D52D1">
            <w:pPr>
              <w:spacing w:after="0"/>
              <w:jc w:val="center"/>
            </w:pPr>
            <w:r w:rsidRPr="00B271F7">
              <w:rPr>
                <w:rFonts w:cs="Times New Roman"/>
                <w:sz w:val="24"/>
              </w:rPr>
              <w:t>Additional Village Trees</w:t>
            </w:r>
          </w:p>
        </w:tc>
        <w:tc>
          <w:tcPr>
            <w:tcW w:w="2684" w:type="dxa"/>
            <w:tcMar>
              <w:top w:w="80" w:type="dxa"/>
              <w:left w:w="90" w:type="dxa"/>
              <w:bottom w:w="80" w:type="dxa"/>
              <w:right w:w="90" w:type="dxa"/>
            </w:tcMar>
            <w:vAlign w:val="center"/>
          </w:tcPr>
          <w:p w14:paraId="1150491D" w14:textId="579FFC98" w:rsidR="002937D4" w:rsidRDefault="002937D4" w:rsidP="002D52D1">
            <w:pPr>
              <w:spacing w:after="0"/>
              <w:jc w:val="center"/>
            </w:pPr>
            <w:r w:rsidRPr="00B271F7">
              <w:rPr>
                <w:rFonts w:ascii="Courier New" w:hAnsi="Courier New" w:cs="Courier New"/>
                <w:sz w:val="20"/>
                <w:szCs w:val="20"/>
              </w:rPr>
              <w:t>drawAdditionalVillageTrees()</w:t>
            </w:r>
          </w:p>
        </w:tc>
        <w:tc>
          <w:tcPr>
            <w:tcW w:w="2986" w:type="dxa"/>
            <w:tcMar>
              <w:top w:w="80" w:type="dxa"/>
              <w:left w:w="90" w:type="dxa"/>
              <w:bottom w:w="80" w:type="dxa"/>
              <w:right w:w="90" w:type="dxa"/>
            </w:tcMar>
            <w:vAlign w:val="center"/>
          </w:tcPr>
          <w:p w14:paraId="5011A46B" w14:textId="2FAA3766" w:rsidR="002937D4" w:rsidRDefault="002937D4" w:rsidP="002D52D1">
            <w:pPr>
              <w:spacing w:after="0"/>
              <w:jc w:val="center"/>
            </w:pPr>
            <w:r w:rsidRPr="00B271F7">
              <w:rPr>
                <w:rFonts w:cs="Times New Roman"/>
                <w:sz w:val="24"/>
              </w:rPr>
              <w:t>Draws additional trees in the village.</w:t>
            </w:r>
          </w:p>
        </w:tc>
      </w:tr>
      <w:tr w:rsidR="002937D4" w14:paraId="66624C71" w14:textId="77777777" w:rsidTr="002D52D1">
        <w:trPr>
          <w:jc w:val="center"/>
        </w:trPr>
        <w:tc>
          <w:tcPr>
            <w:tcW w:w="518" w:type="dxa"/>
            <w:tcMar>
              <w:top w:w="80" w:type="dxa"/>
              <w:left w:w="90" w:type="dxa"/>
              <w:bottom w:w="80" w:type="dxa"/>
              <w:right w:w="90" w:type="dxa"/>
            </w:tcMar>
            <w:vAlign w:val="center"/>
          </w:tcPr>
          <w:p w14:paraId="47C94303" w14:textId="40DC1590" w:rsidR="002937D4" w:rsidRDefault="002937D4" w:rsidP="002D52D1">
            <w:pPr>
              <w:spacing w:after="0"/>
              <w:jc w:val="center"/>
              <w:rPr>
                <w:sz w:val="18"/>
              </w:rPr>
            </w:pPr>
            <w:r w:rsidRPr="00B271F7">
              <w:rPr>
                <w:rFonts w:cs="Times New Roman"/>
                <w:sz w:val="24"/>
              </w:rPr>
              <w:t>36</w:t>
            </w:r>
          </w:p>
        </w:tc>
        <w:tc>
          <w:tcPr>
            <w:tcW w:w="1861" w:type="dxa"/>
            <w:tcMar>
              <w:top w:w="80" w:type="dxa"/>
              <w:left w:w="90" w:type="dxa"/>
              <w:bottom w:w="80" w:type="dxa"/>
              <w:right w:w="90" w:type="dxa"/>
            </w:tcMar>
            <w:vAlign w:val="center"/>
          </w:tcPr>
          <w:p w14:paraId="0F1CB444" w14:textId="563410E0" w:rsidR="002937D4" w:rsidRDefault="002937D4" w:rsidP="002D52D1">
            <w:pPr>
              <w:spacing w:after="0"/>
              <w:jc w:val="center"/>
            </w:pPr>
            <w:r w:rsidRPr="00B271F7">
              <w:rPr>
                <w:rFonts w:ascii="Courier New" w:hAnsi="Courier New" w:cs="Courier New"/>
                <w:sz w:val="20"/>
                <w:szCs w:val="20"/>
              </w:rPr>
              <w:t>OBJ_VILLAGE_12</w:t>
            </w:r>
          </w:p>
        </w:tc>
        <w:tc>
          <w:tcPr>
            <w:tcW w:w="2211" w:type="dxa"/>
            <w:tcMar>
              <w:top w:w="80" w:type="dxa"/>
              <w:left w:w="90" w:type="dxa"/>
              <w:bottom w:w="80" w:type="dxa"/>
              <w:right w:w="90" w:type="dxa"/>
            </w:tcMar>
            <w:vAlign w:val="center"/>
          </w:tcPr>
          <w:p w14:paraId="5B3C56F0" w14:textId="267839DE" w:rsidR="002937D4" w:rsidRDefault="002937D4" w:rsidP="002D52D1">
            <w:pPr>
              <w:spacing w:after="0"/>
              <w:jc w:val="center"/>
            </w:pPr>
            <w:r w:rsidRPr="00B271F7">
              <w:rPr>
                <w:rFonts w:cs="Times New Roman"/>
                <w:sz w:val="24"/>
              </w:rPr>
              <w:t>Banana Tree</w:t>
            </w:r>
          </w:p>
        </w:tc>
        <w:tc>
          <w:tcPr>
            <w:tcW w:w="2684" w:type="dxa"/>
            <w:tcMar>
              <w:top w:w="80" w:type="dxa"/>
              <w:left w:w="90" w:type="dxa"/>
              <w:bottom w:w="80" w:type="dxa"/>
              <w:right w:w="90" w:type="dxa"/>
            </w:tcMar>
            <w:vAlign w:val="center"/>
          </w:tcPr>
          <w:p w14:paraId="34E024E8" w14:textId="6D50C0FA" w:rsidR="002937D4" w:rsidRDefault="002937D4" w:rsidP="002D52D1">
            <w:pPr>
              <w:spacing w:after="0"/>
              <w:jc w:val="center"/>
            </w:pPr>
            <w:r w:rsidRPr="00B271F7">
              <w:rPr>
                <w:rFonts w:ascii="Courier New" w:hAnsi="Courier New" w:cs="Courier New"/>
                <w:sz w:val="20"/>
                <w:szCs w:val="20"/>
              </w:rPr>
              <w:t>drawBananaTree()</w:t>
            </w:r>
          </w:p>
        </w:tc>
        <w:tc>
          <w:tcPr>
            <w:tcW w:w="2986" w:type="dxa"/>
            <w:tcMar>
              <w:top w:w="80" w:type="dxa"/>
              <w:left w:w="90" w:type="dxa"/>
              <w:bottom w:w="80" w:type="dxa"/>
              <w:right w:w="90" w:type="dxa"/>
            </w:tcMar>
            <w:vAlign w:val="center"/>
          </w:tcPr>
          <w:p w14:paraId="15F4AB74" w14:textId="4E083406" w:rsidR="002937D4" w:rsidRDefault="002937D4" w:rsidP="002D52D1">
            <w:pPr>
              <w:spacing w:after="0"/>
              <w:jc w:val="center"/>
            </w:pPr>
            <w:r w:rsidRPr="00B271F7">
              <w:rPr>
                <w:rFonts w:cs="Times New Roman"/>
                <w:sz w:val="24"/>
              </w:rPr>
              <w:t>Draws banana trees in the village area.</w:t>
            </w:r>
          </w:p>
        </w:tc>
      </w:tr>
      <w:tr w:rsidR="002937D4" w14:paraId="52758B3B" w14:textId="77777777" w:rsidTr="002D52D1">
        <w:trPr>
          <w:jc w:val="center"/>
        </w:trPr>
        <w:tc>
          <w:tcPr>
            <w:tcW w:w="518" w:type="dxa"/>
            <w:tcMar>
              <w:top w:w="80" w:type="dxa"/>
              <w:left w:w="90" w:type="dxa"/>
              <w:bottom w:w="80" w:type="dxa"/>
              <w:right w:w="90" w:type="dxa"/>
            </w:tcMar>
            <w:vAlign w:val="center"/>
          </w:tcPr>
          <w:p w14:paraId="180A1CAB" w14:textId="1B6382D5" w:rsidR="002937D4" w:rsidRDefault="002937D4" w:rsidP="002D52D1">
            <w:pPr>
              <w:spacing w:after="0"/>
              <w:jc w:val="center"/>
              <w:rPr>
                <w:sz w:val="18"/>
              </w:rPr>
            </w:pPr>
            <w:r w:rsidRPr="00B271F7">
              <w:rPr>
                <w:rFonts w:cs="Times New Roman"/>
                <w:sz w:val="24"/>
              </w:rPr>
              <w:t>37</w:t>
            </w:r>
          </w:p>
        </w:tc>
        <w:tc>
          <w:tcPr>
            <w:tcW w:w="1861" w:type="dxa"/>
            <w:tcMar>
              <w:top w:w="80" w:type="dxa"/>
              <w:left w:w="90" w:type="dxa"/>
              <w:bottom w:w="80" w:type="dxa"/>
              <w:right w:w="90" w:type="dxa"/>
            </w:tcMar>
            <w:vAlign w:val="center"/>
          </w:tcPr>
          <w:p w14:paraId="56FA77CE" w14:textId="539EE07F" w:rsidR="002937D4" w:rsidRDefault="002937D4" w:rsidP="002D52D1">
            <w:pPr>
              <w:spacing w:after="0"/>
              <w:jc w:val="center"/>
            </w:pPr>
            <w:r w:rsidRPr="00B271F7">
              <w:rPr>
                <w:rFonts w:ascii="Courier New" w:hAnsi="Courier New" w:cs="Courier New"/>
                <w:sz w:val="20"/>
                <w:szCs w:val="20"/>
              </w:rPr>
              <w:t>OBJ_VILLAGE_13</w:t>
            </w:r>
          </w:p>
        </w:tc>
        <w:tc>
          <w:tcPr>
            <w:tcW w:w="2211" w:type="dxa"/>
            <w:tcMar>
              <w:top w:w="80" w:type="dxa"/>
              <w:left w:w="90" w:type="dxa"/>
              <w:bottom w:w="80" w:type="dxa"/>
              <w:right w:w="90" w:type="dxa"/>
            </w:tcMar>
            <w:vAlign w:val="center"/>
          </w:tcPr>
          <w:p w14:paraId="61D2EFB4" w14:textId="11174E0B" w:rsidR="002937D4" w:rsidRDefault="002937D4" w:rsidP="002D52D1">
            <w:pPr>
              <w:spacing w:after="0"/>
              <w:jc w:val="center"/>
            </w:pPr>
            <w:r w:rsidRPr="00B271F7">
              <w:rPr>
                <w:rFonts w:cs="Times New Roman"/>
                <w:sz w:val="24"/>
              </w:rPr>
              <w:t>Small Vegetable Garden</w:t>
            </w:r>
          </w:p>
        </w:tc>
        <w:tc>
          <w:tcPr>
            <w:tcW w:w="2684" w:type="dxa"/>
            <w:tcMar>
              <w:top w:w="80" w:type="dxa"/>
              <w:left w:w="90" w:type="dxa"/>
              <w:bottom w:w="80" w:type="dxa"/>
              <w:right w:w="90" w:type="dxa"/>
            </w:tcMar>
            <w:vAlign w:val="center"/>
          </w:tcPr>
          <w:p w14:paraId="7442AC5F" w14:textId="4619B0AC" w:rsidR="002937D4" w:rsidRDefault="002937D4" w:rsidP="002D52D1">
            <w:pPr>
              <w:spacing w:after="0"/>
              <w:jc w:val="center"/>
            </w:pPr>
            <w:r w:rsidRPr="00B271F7">
              <w:rPr>
                <w:rFonts w:ascii="Courier New" w:hAnsi="Courier New" w:cs="Courier New"/>
                <w:sz w:val="20"/>
                <w:szCs w:val="20"/>
              </w:rPr>
              <w:t>drawVegetableGarden()</w:t>
            </w:r>
          </w:p>
        </w:tc>
        <w:tc>
          <w:tcPr>
            <w:tcW w:w="2986" w:type="dxa"/>
            <w:tcMar>
              <w:top w:w="80" w:type="dxa"/>
              <w:left w:w="90" w:type="dxa"/>
              <w:bottom w:w="80" w:type="dxa"/>
              <w:right w:w="90" w:type="dxa"/>
            </w:tcMar>
            <w:vAlign w:val="center"/>
          </w:tcPr>
          <w:p w14:paraId="3CDBAC80" w14:textId="629B848F" w:rsidR="002937D4" w:rsidRDefault="002937D4" w:rsidP="002D52D1">
            <w:pPr>
              <w:spacing w:after="0"/>
              <w:jc w:val="center"/>
            </w:pPr>
            <w:r w:rsidRPr="00B271F7">
              <w:rPr>
                <w:rFonts w:cs="Times New Roman"/>
                <w:sz w:val="24"/>
              </w:rPr>
              <w:t>Draws a small vegetable garden in the village.</w:t>
            </w:r>
          </w:p>
        </w:tc>
      </w:tr>
      <w:tr w:rsidR="002937D4" w14:paraId="0E0D1E8B" w14:textId="77777777" w:rsidTr="002D52D1">
        <w:trPr>
          <w:jc w:val="center"/>
        </w:trPr>
        <w:tc>
          <w:tcPr>
            <w:tcW w:w="518" w:type="dxa"/>
            <w:tcMar>
              <w:top w:w="80" w:type="dxa"/>
              <w:left w:w="90" w:type="dxa"/>
              <w:bottom w:w="80" w:type="dxa"/>
              <w:right w:w="90" w:type="dxa"/>
            </w:tcMar>
            <w:vAlign w:val="center"/>
          </w:tcPr>
          <w:p w14:paraId="5F7ACE6A" w14:textId="47443435" w:rsidR="002937D4" w:rsidRDefault="002937D4" w:rsidP="002D52D1">
            <w:pPr>
              <w:spacing w:after="0"/>
              <w:jc w:val="center"/>
              <w:rPr>
                <w:sz w:val="18"/>
              </w:rPr>
            </w:pPr>
            <w:r w:rsidRPr="00B271F7">
              <w:rPr>
                <w:rFonts w:cs="Times New Roman"/>
                <w:sz w:val="24"/>
              </w:rPr>
              <w:t>38</w:t>
            </w:r>
          </w:p>
        </w:tc>
        <w:tc>
          <w:tcPr>
            <w:tcW w:w="1861" w:type="dxa"/>
            <w:tcMar>
              <w:top w:w="80" w:type="dxa"/>
              <w:left w:w="90" w:type="dxa"/>
              <w:bottom w:w="80" w:type="dxa"/>
              <w:right w:w="90" w:type="dxa"/>
            </w:tcMar>
            <w:vAlign w:val="center"/>
          </w:tcPr>
          <w:p w14:paraId="054D9293" w14:textId="1E93B564" w:rsidR="002937D4" w:rsidRDefault="002937D4" w:rsidP="002D52D1">
            <w:pPr>
              <w:spacing w:after="0"/>
              <w:jc w:val="center"/>
            </w:pPr>
            <w:r w:rsidRPr="00B271F7">
              <w:rPr>
                <w:rFonts w:ascii="Courier New" w:hAnsi="Courier New" w:cs="Courier New"/>
                <w:sz w:val="20"/>
                <w:szCs w:val="20"/>
              </w:rPr>
              <w:t>OBJ_VILLAGE_14</w:t>
            </w:r>
          </w:p>
        </w:tc>
        <w:tc>
          <w:tcPr>
            <w:tcW w:w="2211" w:type="dxa"/>
            <w:tcMar>
              <w:top w:w="80" w:type="dxa"/>
              <w:left w:w="90" w:type="dxa"/>
              <w:bottom w:w="80" w:type="dxa"/>
              <w:right w:w="90" w:type="dxa"/>
            </w:tcMar>
            <w:vAlign w:val="center"/>
          </w:tcPr>
          <w:p w14:paraId="0BFCD19F" w14:textId="23A28988" w:rsidR="002937D4" w:rsidRDefault="002937D4" w:rsidP="002D52D1">
            <w:pPr>
              <w:spacing w:after="0"/>
              <w:jc w:val="center"/>
            </w:pPr>
            <w:r w:rsidRPr="00B271F7">
              <w:rPr>
                <w:rFonts w:cs="Times New Roman"/>
                <w:sz w:val="24"/>
              </w:rPr>
              <w:t>Traditional Bullock Cart</w:t>
            </w:r>
          </w:p>
        </w:tc>
        <w:tc>
          <w:tcPr>
            <w:tcW w:w="2684" w:type="dxa"/>
            <w:tcMar>
              <w:top w:w="80" w:type="dxa"/>
              <w:left w:w="90" w:type="dxa"/>
              <w:bottom w:w="80" w:type="dxa"/>
              <w:right w:w="90" w:type="dxa"/>
            </w:tcMar>
            <w:vAlign w:val="center"/>
          </w:tcPr>
          <w:p w14:paraId="7D02676C" w14:textId="2D82F5D5" w:rsidR="002937D4" w:rsidRDefault="002937D4" w:rsidP="002D52D1">
            <w:pPr>
              <w:spacing w:after="0"/>
              <w:jc w:val="center"/>
            </w:pPr>
            <w:r w:rsidRPr="00B271F7">
              <w:rPr>
                <w:rFonts w:ascii="Courier New" w:hAnsi="Courier New" w:cs="Courier New"/>
                <w:sz w:val="20"/>
                <w:szCs w:val="20"/>
              </w:rPr>
              <w:t>drawBullockCart()</w:t>
            </w:r>
          </w:p>
        </w:tc>
        <w:tc>
          <w:tcPr>
            <w:tcW w:w="2986" w:type="dxa"/>
            <w:tcMar>
              <w:top w:w="80" w:type="dxa"/>
              <w:left w:w="90" w:type="dxa"/>
              <w:bottom w:w="80" w:type="dxa"/>
              <w:right w:w="90" w:type="dxa"/>
            </w:tcMar>
            <w:vAlign w:val="center"/>
          </w:tcPr>
          <w:p w14:paraId="60468FF2" w14:textId="141DB48A" w:rsidR="002937D4" w:rsidRDefault="002937D4" w:rsidP="002D52D1">
            <w:pPr>
              <w:spacing w:after="0"/>
              <w:jc w:val="center"/>
            </w:pPr>
            <w:r w:rsidRPr="00B271F7">
              <w:rPr>
                <w:rFonts w:cs="Times New Roman"/>
                <w:sz w:val="24"/>
              </w:rPr>
              <w:t>Draws the traditional bullock cart.</w:t>
            </w:r>
          </w:p>
        </w:tc>
      </w:tr>
      <w:tr w:rsidR="002937D4" w14:paraId="7A08B45C" w14:textId="77777777" w:rsidTr="002D52D1">
        <w:trPr>
          <w:jc w:val="center"/>
        </w:trPr>
        <w:tc>
          <w:tcPr>
            <w:tcW w:w="518" w:type="dxa"/>
            <w:tcMar>
              <w:top w:w="80" w:type="dxa"/>
              <w:left w:w="90" w:type="dxa"/>
              <w:bottom w:w="80" w:type="dxa"/>
              <w:right w:w="90" w:type="dxa"/>
            </w:tcMar>
            <w:vAlign w:val="center"/>
          </w:tcPr>
          <w:p w14:paraId="1FE59784" w14:textId="6F6AE8A5" w:rsidR="002937D4" w:rsidRDefault="002937D4" w:rsidP="002D52D1">
            <w:pPr>
              <w:spacing w:after="0"/>
              <w:jc w:val="center"/>
              <w:rPr>
                <w:sz w:val="18"/>
              </w:rPr>
            </w:pPr>
            <w:r w:rsidRPr="00B271F7">
              <w:rPr>
                <w:rFonts w:cs="Times New Roman"/>
                <w:sz w:val="24"/>
              </w:rPr>
              <w:t>39</w:t>
            </w:r>
          </w:p>
        </w:tc>
        <w:tc>
          <w:tcPr>
            <w:tcW w:w="1861" w:type="dxa"/>
            <w:tcMar>
              <w:top w:w="80" w:type="dxa"/>
              <w:left w:w="90" w:type="dxa"/>
              <w:bottom w:w="80" w:type="dxa"/>
              <w:right w:w="90" w:type="dxa"/>
            </w:tcMar>
            <w:vAlign w:val="center"/>
          </w:tcPr>
          <w:p w14:paraId="45F26617" w14:textId="736BEAD7" w:rsidR="002937D4" w:rsidRDefault="002937D4" w:rsidP="002D52D1">
            <w:pPr>
              <w:spacing w:after="0"/>
              <w:jc w:val="center"/>
            </w:pPr>
            <w:r w:rsidRPr="00B271F7">
              <w:rPr>
                <w:rFonts w:ascii="Courier New" w:hAnsi="Courier New" w:cs="Courier New"/>
                <w:sz w:val="20"/>
                <w:szCs w:val="20"/>
              </w:rPr>
              <w:t>OBJ_VILLAGE_15</w:t>
            </w:r>
          </w:p>
        </w:tc>
        <w:tc>
          <w:tcPr>
            <w:tcW w:w="2211" w:type="dxa"/>
            <w:tcMar>
              <w:top w:w="80" w:type="dxa"/>
              <w:left w:w="90" w:type="dxa"/>
              <w:bottom w:w="80" w:type="dxa"/>
              <w:right w:w="90" w:type="dxa"/>
            </w:tcMar>
            <w:vAlign w:val="center"/>
          </w:tcPr>
          <w:p w14:paraId="7F43509A" w14:textId="0E1D1F56" w:rsidR="002937D4" w:rsidRDefault="002937D4" w:rsidP="002D52D1">
            <w:pPr>
              <w:spacing w:after="0"/>
              <w:jc w:val="center"/>
            </w:pPr>
            <w:r w:rsidRPr="00B271F7">
              <w:rPr>
                <w:rFonts w:cs="Times New Roman"/>
                <w:sz w:val="24"/>
              </w:rPr>
              <w:t>Traditional Village Tea Stall</w:t>
            </w:r>
          </w:p>
        </w:tc>
        <w:tc>
          <w:tcPr>
            <w:tcW w:w="2684" w:type="dxa"/>
            <w:tcMar>
              <w:top w:w="80" w:type="dxa"/>
              <w:left w:w="90" w:type="dxa"/>
              <w:bottom w:w="80" w:type="dxa"/>
              <w:right w:w="90" w:type="dxa"/>
            </w:tcMar>
            <w:vAlign w:val="center"/>
          </w:tcPr>
          <w:p w14:paraId="54781264" w14:textId="0E47E902" w:rsidR="002937D4" w:rsidRDefault="002937D4" w:rsidP="002D52D1">
            <w:pPr>
              <w:spacing w:after="0"/>
              <w:jc w:val="center"/>
            </w:pPr>
            <w:r w:rsidRPr="00B271F7">
              <w:rPr>
                <w:rFonts w:ascii="Courier New" w:hAnsi="Courier New" w:cs="Courier New"/>
                <w:sz w:val="20"/>
                <w:szCs w:val="20"/>
              </w:rPr>
              <w:t>drawVillageTeaStall()</w:t>
            </w:r>
          </w:p>
        </w:tc>
        <w:tc>
          <w:tcPr>
            <w:tcW w:w="2986" w:type="dxa"/>
            <w:tcMar>
              <w:top w:w="80" w:type="dxa"/>
              <w:left w:w="90" w:type="dxa"/>
              <w:bottom w:w="80" w:type="dxa"/>
              <w:right w:w="90" w:type="dxa"/>
            </w:tcMar>
            <w:vAlign w:val="center"/>
          </w:tcPr>
          <w:p w14:paraId="1D665647" w14:textId="77C29F21" w:rsidR="002937D4" w:rsidRDefault="002937D4" w:rsidP="002D52D1">
            <w:pPr>
              <w:spacing w:after="0"/>
              <w:jc w:val="center"/>
            </w:pPr>
            <w:r w:rsidRPr="00B271F7">
              <w:rPr>
                <w:rFonts w:cs="Times New Roman"/>
                <w:sz w:val="24"/>
              </w:rPr>
              <w:t>Draws the traditional tea stall in the village.</w:t>
            </w:r>
          </w:p>
        </w:tc>
      </w:tr>
      <w:tr w:rsidR="002937D4" w14:paraId="3A1D6BFC" w14:textId="77777777" w:rsidTr="002D52D1">
        <w:trPr>
          <w:jc w:val="center"/>
        </w:trPr>
        <w:tc>
          <w:tcPr>
            <w:tcW w:w="518" w:type="dxa"/>
            <w:tcMar>
              <w:top w:w="80" w:type="dxa"/>
              <w:left w:w="90" w:type="dxa"/>
              <w:bottom w:w="80" w:type="dxa"/>
              <w:right w:w="90" w:type="dxa"/>
            </w:tcMar>
            <w:vAlign w:val="center"/>
          </w:tcPr>
          <w:p w14:paraId="260F0374" w14:textId="732425A1" w:rsidR="002937D4" w:rsidRDefault="002937D4" w:rsidP="002D52D1">
            <w:pPr>
              <w:spacing w:after="0"/>
              <w:jc w:val="center"/>
              <w:rPr>
                <w:sz w:val="18"/>
              </w:rPr>
            </w:pPr>
            <w:r w:rsidRPr="00B271F7">
              <w:rPr>
                <w:rFonts w:cs="Times New Roman"/>
                <w:sz w:val="24"/>
              </w:rPr>
              <w:t>40</w:t>
            </w:r>
          </w:p>
        </w:tc>
        <w:tc>
          <w:tcPr>
            <w:tcW w:w="1861" w:type="dxa"/>
            <w:tcMar>
              <w:top w:w="80" w:type="dxa"/>
              <w:left w:w="90" w:type="dxa"/>
              <w:bottom w:w="80" w:type="dxa"/>
              <w:right w:w="90" w:type="dxa"/>
            </w:tcMar>
            <w:vAlign w:val="center"/>
          </w:tcPr>
          <w:p w14:paraId="29044D23" w14:textId="4CC49510" w:rsidR="002937D4" w:rsidRDefault="002937D4" w:rsidP="002D52D1">
            <w:pPr>
              <w:spacing w:after="0"/>
              <w:jc w:val="center"/>
            </w:pPr>
            <w:r w:rsidRPr="00B271F7">
              <w:rPr>
                <w:rFonts w:ascii="Courier New" w:hAnsi="Courier New" w:cs="Courier New"/>
                <w:sz w:val="20"/>
                <w:szCs w:val="20"/>
              </w:rPr>
              <w:t>OBJ_VILLAGE_16</w:t>
            </w:r>
          </w:p>
        </w:tc>
        <w:tc>
          <w:tcPr>
            <w:tcW w:w="2211" w:type="dxa"/>
            <w:tcMar>
              <w:top w:w="80" w:type="dxa"/>
              <w:left w:w="90" w:type="dxa"/>
              <w:bottom w:w="80" w:type="dxa"/>
              <w:right w:w="90" w:type="dxa"/>
            </w:tcMar>
            <w:vAlign w:val="center"/>
          </w:tcPr>
          <w:p w14:paraId="251002F2" w14:textId="2C976D8A" w:rsidR="002937D4" w:rsidRDefault="002937D4" w:rsidP="002D52D1">
            <w:pPr>
              <w:spacing w:after="0"/>
              <w:jc w:val="center"/>
            </w:pPr>
            <w:r w:rsidRPr="00B271F7">
              <w:rPr>
                <w:rFonts w:cs="Times New Roman"/>
                <w:sz w:val="24"/>
              </w:rPr>
              <w:t>Natural Village Roadside Greenery</w:t>
            </w:r>
          </w:p>
        </w:tc>
        <w:tc>
          <w:tcPr>
            <w:tcW w:w="2684" w:type="dxa"/>
            <w:tcMar>
              <w:top w:w="80" w:type="dxa"/>
              <w:left w:w="90" w:type="dxa"/>
              <w:bottom w:w="80" w:type="dxa"/>
              <w:right w:w="90" w:type="dxa"/>
            </w:tcMar>
            <w:vAlign w:val="center"/>
          </w:tcPr>
          <w:p w14:paraId="724DBF79" w14:textId="48522218" w:rsidR="002937D4" w:rsidRDefault="002937D4" w:rsidP="002D52D1">
            <w:pPr>
              <w:spacing w:after="0"/>
              <w:jc w:val="center"/>
            </w:pPr>
            <w:r w:rsidRPr="00B271F7">
              <w:rPr>
                <w:rFonts w:ascii="Courier New" w:hAnsi="Courier New" w:cs="Courier New"/>
                <w:sz w:val="20"/>
                <w:szCs w:val="20"/>
              </w:rPr>
              <w:t>drawVillageGrass()</w:t>
            </w:r>
            <w:r w:rsidRPr="00B271F7">
              <w:rPr>
                <w:rFonts w:cs="Times New Roman"/>
                <w:sz w:val="24"/>
              </w:rPr>
              <w:t xml:space="preserve"> / </w:t>
            </w:r>
            <w:r w:rsidRPr="00B271F7">
              <w:rPr>
                <w:rFonts w:ascii="Courier New" w:hAnsi="Courier New" w:cs="Courier New"/>
                <w:sz w:val="20"/>
                <w:szCs w:val="20"/>
              </w:rPr>
              <w:t>drawVillageLowShrub()</w:t>
            </w:r>
          </w:p>
        </w:tc>
        <w:tc>
          <w:tcPr>
            <w:tcW w:w="2986" w:type="dxa"/>
            <w:tcMar>
              <w:top w:w="80" w:type="dxa"/>
              <w:left w:w="90" w:type="dxa"/>
              <w:bottom w:w="80" w:type="dxa"/>
              <w:right w:w="90" w:type="dxa"/>
            </w:tcMar>
            <w:vAlign w:val="center"/>
          </w:tcPr>
          <w:p w14:paraId="2BB782B0" w14:textId="11F2E031" w:rsidR="002937D4" w:rsidRDefault="002937D4" w:rsidP="002D52D1">
            <w:pPr>
              <w:spacing w:after="0"/>
              <w:jc w:val="center"/>
            </w:pPr>
            <w:r w:rsidRPr="00B271F7">
              <w:rPr>
                <w:rFonts w:cs="Times New Roman"/>
                <w:sz w:val="24"/>
              </w:rPr>
              <w:t>Draws grass and shrubs beside the village road.</w:t>
            </w:r>
          </w:p>
        </w:tc>
      </w:tr>
      <w:tr w:rsidR="002937D4" w14:paraId="1314F82C" w14:textId="77777777" w:rsidTr="002D52D1">
        <w:trPr>
          <w:jc w:val="center"/>
        </w:trPr>
        <w:tc>
          <w:tcPr>
            <w:tcW w:w="518" w:type="dxa"/>
            <w:tcMar>
              <w:top w:w="80" w:type="dxa"/>
              <w:left w:w="90" w:type="dxa"/>
              <w:bottom w:w="80" w:type="dxa"/>
              <w:right w:w="90" w:type="dxa"/>
            </w:tcMar>
            <w:vAlign w:val="center"/>
          </w:tcPr>
          <w:p w14:paraId="00B9F69F" w14:textId="743E1B81" w:rsidR="002937D4" w:rsidRDefault="002937D4" w:rsidP="002D52D1">
            <w:pPr>
              <w:spacing w:after="0"/>
              <w:jc w:val="center"/>
              <w:rPr>
                <w:sz w:val="18"/>
              </w:rPr>
            </w:pPr>
            <w:r w:rsidRPr="00B271F7">
              <w:rPr>
                <w:rFonts w:cs="Times New Roman"/>
                <w:sz w:val="24"/>
              </w:rPr>
              <w:t>41</w:t>
            </w:r>
          </w:p>
        </w:tc>
        <w:tc>
          <w:tcPr>
            <w:tcW w:w="1861" w:type="dxa"/>
            <w:tcMar>
              <w:top w:w="80" w:type="dxa"/>
              <w:left w:w="90" w:type="dxa"/>
              <w:bottom w:w="80" w:type="dxa"/>
              <w:right w:w="90" w:type="dxa"/>
            </w:tcMar>
            <w:vAlign w:val="center"/>
          </w:tcPr>
          <w:p w14:paraId="7936D5B9" w14:textId="0DB20785" w:rsidR="002937D4" w:rsidRDefault="002937D4" w:rsidP="002D52D1">
            <w:pPr>
              <w:spacing w:after="0"/>
              <w:jc w:val="center"/>
            </w:pPr>
            <w:r w:rsidRPr="00B271F7">
              <w:rPr>
                <w:rFonts w:ascii="Courier New" w:hAnsi="Courier New" w:cs="Courier New"/>
                <w:sz w:val="20"/>
                <w:szCs w:val="20"/>
              </w:rPr>
              <w:t>OBJ_VILLAGE_17</w:t>
            </w:r>
          </w:p>
        </w:tc>
        <w:tc>
          <w:tcPr>
            <w:tcW w:w="2211" w:type="dxa"/>
            <w:tcMar>
              <w:top w:w="80" w:type="dxa"/>
              <w:left w:w="90" w:type="dxa"/>
              <w:bottom w:w="80" w:type="dxa"/>
              <w:right w:w="90" w:type="dxa"/>
            </w:tcMar>
            <w:vAlign w:val="center"/>
          </w:tcPr>
          <w:p w14:paraId="47B2219A" w14:textId="01D74346" w:rsidR="002937D4" w:rsidRDefault="002937D4" w:rsidP="002D52D1">
            <w:pPr>
              <w:spacing w:after="0"/>
              <w:jc w:val="center"/>
            </w:pPr>
            <w:r w:rsidRPr="00B271F7">
              <w:rPr>
                <w:rFonts w:cs="Times New Roman"/>
                <w:sz w:val="24"/>
              </w:rPr>
              <w:t>Village Van with Driver</w:t>
            </w:r>
          </w:p>
        </w:tc>
        <w:tc>
          <w:tcPr>
            <w:tcW w:w="2684" w:type="dxa"/>
            <w:tcMar>
              <w:top w:w="80" w:type="dxa"/>
              <w:left w:w="90" w:type="dxa"/>
              <w:bottom w:w="80" w:type="dxa"/>
              <w:right w:w="90" w:type="dxa"/>
            </w:tcMar>
            <w:vAlign w:val="center"/>
          </w:tcPr>
          <w:p w14:paraId="17BFFF05" w14:textId="3A3C929F" w:rsidR="002937D4" w:rsidRDefault="002937D4" w:rsidP="002D52D1">
            <w:pPr>
              <w:spacing w:after="0"/>
              <w:jc w:val="center"/>
            </w:pPr>
            <w:r w:rsidRPr="00B271F7">
              <w:rPr>
                <w:rFonts w:ascii="Courier New" w:hAnsi="Courier New" w:cs="Courier New"/>
                <w:sz w:val="20"/>
                <w:szCs w:val="20"/>
              </w:rPr>
              <w:t>drawVillageVanDriver()</w:t>
            </w:r>
          </w:p>
        </w:tc>
        <w:tc>
          <w:tcPr>
            <w:tcW w:w="2986" w:type="dxa"/>
            <w:tcMar>
              <w:top w:w="80" w:type="dxa"/>
              <w:left w:w="90" w:type="dxa"/>
              <w:bottom w:w="80" w:type="dxa"/>
              <w:right w:w="90" w:type="dxa"/>
            </w:tcMar>
            <w:vAlign w:val="center"/>
          </w:tcPr>
          <w:p w14:paraId="3BA70FC6" w14:textId="40D1AE76" w:rsidR="002937D4" w:rsidRDefault="002937D4" w:rsidP="002D52D1">
            <w:pPr>
              <w:spacing w:after="0"/>
              <w:jc w:val="center"/>
            </w:pPr>
            <w:r w:rsidRPr="00B271F7">
              <w:rPr>
                <w:rFonts w:cs="Times New Roman"/>
                <w:sz w:val="24"/>
              </w:rPr>
              <w:t>Draws the village van with its driver.</w:t>
            </w:r>
          </w:p>
        </w:tc>
      </w:tr>
      <w:tr w:rsidR="002937D4" w14:paraId="7EC0F652" w14:textId="77777777" w:rsidTr="002D52D1">
        <w:trPr>
          <w:jc w:val="center"/>
        </w:trPr>
        <w:tc>
          <w:tcPr>
            <w:tcW w:w="518" w:type="dxa"/>
            <w:tcMar>
              <w:top w:w="80" w:type="dxa"/>
              <w:left w:w="90" w:type="dxa"/>
              <w:bottom w:w="80" w:type="dxa"/>
              <w:right w:w="90" w:type="dxa"/>
            </w:tcMar>
            <w:vAlign w:val="center"/>
          </w:tcPr>
          <w:p w14:paraId="74B2623F" w14:textId="02D4686E" w:rsidR="002937D4" w:rsidRDefault="002937D4" w:rsidP="002D52D1">
            <w:pPr>
              <w:spacing w:after="0"/>
              <w:jc w:val="center"/>
              <w:rPr>
                <w:sz w:val="18"/>
              </w:rPr>
            </w:pPr>
            <w:r w:rsidRPr="00B271F7">
              <w:rPr>
                <w:rFonts w:cs="Times New Roman"/>
                <w:sz w:val="24"/>
              </w:rPr>
              <w:t>42</w:t>
            </w:r>
          </w:p>
        </w:tc>
        <w:tc>
          <w:tcPr>
            <w:tcW w:w="1861" w:type="dxa"/>
            <w:tcMar>
              <w:top w:w="80" w:type="dxa"/>
              <w:left w:w="90" w:type="dxa"/>
              <w:bottom w:w="80" w:type="dxa"/>
              <w:right w:w="90" w:type="dxa"/>
            </w:tcMar>
            <w:vAlign w:val="center"/>
          </w:tcPr>
          <w:p w14:paraId="7A6FF92E" w14:textId="29B6E54E" w:rsidR="002937D4" w:rsidRDefault="002937D4" w:rsidP="002D52D1">
            <w:pPr>
              <w:spacing w:after="0"/>
              <w:jc w:val="center"/>
            </w:pPr>
            <w:r w:rsidRPr="00B271F7">
              <w:rPr>
                <w:rFonts w:ascii="Courier New" w:hAnsi="Courier New" w:cs="Courier New"/>
                <w:sz w:val="20"/>
                <w:szCs w:val="20"/>
              </w:rPr>
              <w:t>OBJ_RIVER_01</w:t>
            </w:r>
          </w:p>
        </w:tc>
        <w:tc>
          <w:tcPr>
            <w:tcW w:w="2211" w:type="dxa"/>
            <w:tcMar>
              <w:top w:w="80" w:type="dxa"/>
              <w:left w:w="90" w:type="dxa"/>
              <w:bottom w:w="80" w:type="dxa"/>
              <w:right w:w="90" w:type="dxa"/>
            </w:tcMar>
            <w:vAlign w:val="center"/>
          </w:tcPr>
          <w:p w14:paraId="34B741F0" w14:textId="6887B4A8" w:rsidR="002937D4" w:rsidRDefault="002937D4" w:rsidP="002D52D1">
            <w:pPr>
              <w:spacing w:after="0"/>
              <w:jc w:val="center"/>
            </w:pPr>
            <w:r w:rsidRPr="00B271F7">
              <w:rPr>
                <w:rFonts w:cs="Times New Roman"/>
                <w:sz w:val="24"/>
              </w:rPr>
              <w:t>Wooden River Boat</w:t>
            </w:r>
          </w:p>
        </w:tc>
        <w:tc>
          <w:tcPr>
            <w:tcW w:w="2684" w:type="dxa"/>
            <w:tcMar>
              <w:top w:w="80" w:type="dxa"/>
              <w:left w:w="90" w:type="dxa"/>
              <w:bottom w:w="80" w:type="dxa"/>
              <w:right w:w="90" w:type="dxa"/>
            </w:tcMar>
            <w:vAlign w:val="center"/>
          </w:tcPr>
          <w:p w14:paraId="75696123" w14:textId="392A8146" w:rsidR="002937D4" w:rsidRDefault="002937D4" w:rsidP="002D52D1">
            <w:pPr>
              <w:spacing w:after="0"/>
              <w:jc w:val="center"/>
            </w:pPr>
            <w:r w:rsidRPr="00B271F7">
              <w:rPr>
                <w:rFonts w:ascii="Courier New" w:hAnsi="Courier New" w:cs="Courier New"/>
                <w:sz w:val="20"/>
                <w:szCs w:val="20"/>
              </w:rPr>
              <w:t>drawWoodenBoat()</w:t>
            </w:r>
          </w:p>
        </w:tc>
        <w:tc>
          <w:tcPr>
            <w:tcW w:w="2986" w:type="dxa"/>
            <w:tcMar>
              <w:top w:w="80" w:type="dxa"/>
              <w:left w:w="90" w:type="dxa"/>
              <w:bottom w:w="80" w:type="dxa"/>
              <w:right w:w="90" w:type="dxa"/>
            </w:tcMar>
            <w:vAlign w:val="center"/>
          </w:tcPr>
          <w:p w14:paraId="66C06A75" w14:textId="2EAE3804" w:rsidR="002937D4" w:rsidRDefault="002937D4" w:rsidP="002D52D1">
            <w:pPr>
              <w:spacing w:after="0"/>
              <w:jc w:val="center"/>
            </w:pPr>
            <w:r w:rsidRPr="00B271F7">
              <w:rPr>
                <w:rFonts w:cs="Times New Roman"/>
                <w:sz w:val="24"/>
              </w:rPr>
              <w:t>Draws the wooden boat on the river.</w:t>
            </w:r>
          </w:p>
        </w:tc>
      </w:tr>
      <w:tr w:rsidR="002937D4" w14:paraId="3F09C199" w14:textId="77777777" w:rsidTr="002D52D1">
        <w:trPr>
          <w:jc w:val="center"/>
        </w:trPr>
        <w:tc>
          <w:tcPr>
            <w:tcW w:w="518" w:type="dxa"/>
            <w:tcMar>
              <w:top w:w="80" w:type="dxa"/>
              <w:left w:w="90" w:type="dxa"/>
              <w:bottom w:w="80" w:type="dxa"/>
              <w:right w:w="90" w:type="dxa"/>
            </w:tcMar>
            <w:vAlign w:val="center"/>
          </w:tcPr>
          <w:p w14:paraId="78A18884" w14:textId="7B6E3694" w:rsidR="002937D4" w:rsidRDefault="002937D4" w:rsidP="002D52D1">
            <w:pPr>
              <w:spacing w:after="0"/>
              <w:jc w:val="center"/>
              <w:rPr>
                <w:sz w:val="18"/>
              </w:rPr>
            </w:pPr>
            <w:r w:rsidRPr="00B271F7">
              <w:rPr>
                <w:rFonts w:cs="Times New Roman"/>
                <w:sz w:val="24"/>
              </w:rPr>
              <w:t>43</w:t>
            </w:r>
          </w:p>
        </w:tc>
        <w:tc>
          <w:tcPr>
            <w:tcW w:w="1861" w:type="dxa"/>
            <w:tcMar>
              <w:top w:w="80" w:type="dxa"/>
              <w:left w:w="90" w:type="dxa"/>
              <w:bottom w:w="80" w:type="dxa"/>
              <w:right w:w="90" w:type="dxa"/>
            </w:tcMar>
            <w:vAlign w:val="center"/>
          </w:tcPr>
          <w:p w14:paraId="67FF1DDF" w14:textId="4E30D329" w:rsidR="002937D4" w:rsidRDefault="002937D4" w:rsidP="002D52D1">
            <w:pPr>
              <w:spacing w:after="0"/>
              <w:jc w:val="center"/>
            </w:pPr>
            <w:r w:rsidRPr="00B271F7">
              <w:rPr>
                <w:rFonts w:ascii="Courier New" w:hAnsi="Courier New" w:cs="Courier New"/>
                <w:sz w:val="20"/>
                <w:szCs w:val="20"/>
              </w:rPr>
              <w:t>OBJ_RIVER_02</w:t>
            </w:r>
          </w:p>
        </w:tc>
        <w:tc>
          <w:tcPr>
            <w:tcW w:w="2211" w:type="dxa"/>
            <w:tcMar>
              <w:top w:w="80" w:type="dxa"/>
              <w:left w:w="90" w:type="dxa"/>
              <w:bottom w:w="80" w:type="dxa"/>
              <w:right w:w="90" w:type="dxa"/>
            </w:tcMar>
            <w:vAlign w:val="center"/>
          </w:tcPr>
          <w:p w14:paraId="4129DFD5" w14:textId="4221AE6D" w:rsidR="002937D4" w:rsidRDefault="002937D4" w:rsidP="002D52D1">
            <w:pPr>
              <w:spacing w:after="0"/>
              <w:jc w:val="center"/>
            </w:pPr>
            <w:r w:rsidRPr="00B271F7">
              <w:rPr>
                <w:rFonts w:cs="Times New Roman"/>
                <w:sz w:val="24"/>
              </w:rPr>
              <w:t>River Bank Decoration</w:t>
            </w:r>
          </w:p>
        </w:tc>
        <w:tc>
          <w:tcPr>
            <w:tcW w:w="2684" w:type="dxa"/>
            <w:tcMar>
              <w:top w:w="80" w:type="dxa"/>
              <w:left w:w="90" w:type="dxa"/>
              <w:bottom w:w="80" w:type="dxa"/>
              <w:right w:w="90" w:type="dxa"/>
            </w:tcMar>
            <w:vAlign w:val="center"/>
          </w:tcPr>
          <w:p w14:paraId="7E7CD6D3" w14:textId="212D5FF8" w:rsidR="002937D4" w:rsidRDefault="002937D4" w:rsidP="002D52D1">
            <w:pPr>
              <w:spacing w:after="0"/>
              <w:jc w:val="center"/>
            </w:pPr>
            <w:r w:rsidRPr="00B271F7">
              <w:rPr>
                <w:rFonts w:ascii="Courier New" w:hAnsi="Courier New" w:cs="Courier New"/>
                <w:sz w:val="20"/>
                <w:szCs w:val="20"/>
              </w:rPr>
              <w:t>drawRiverBankDecoration()</w:t>
            </w:r>
          </w:p>
        </w:tc>
        <w:tc>
          <w:tcPr>
            <w:tcW w:w="2986" w:type="dxa"/>
            <w:tcMar>
              <w:top w:w="80" w:type="dxa"/>
              <w:left w:w="90" w:type="dxa"/>
              <w:bottom w:w="80" w:type="dxa"/>
              <w:right w:w="90" w:type="dxa"/>
            </w:tcMar>
            <w:vAlign w:val="center"/>
          </w:tcPr>
          <w:p w14:paraId="164A64CD" w14:textId="64C774CC" w:rsidR="002937D4" w:rsidRDefault="002937D4" w:rsidP="002D52D1">
            <w:pPr>
              <w:spacing w:after="0"/>
              <w:jc w:val="center"/>
            </w:pPr>
            <w:r w:rsidRPr="00B271F7">
              <w:rPr>
                <w:rFonts w:cs="Times New Roman"/>
                <w:sz w:val="24"/>
              </w:rPr>
              <w:t>Draws natural decorations beside the river.</w:t>
            </w:r>
          </w:p>
        </w:tc>
      </w:tr>
      <w:tr w:rsidR="002937D4" w14:paraId="60907A2C" w14:textId="77777777" w:rsidTr="002D52D1">
        <w:trPr>
          <w:jc w:val="center"/>
        </w:trPr>
        <w:tc>
          <w:tcPr>
            <w:tcW w:w="518" w:type="dxa"/>
            <w:tcMar>
              <w:top w:w="80" w:type="dxa"/>
              <w:left w:w="90" w:type="dxa"/>
              <w:bottom w:w="80" w:type="dxa"/>
              <w:right w:w="90" w:type="dxa"/>
            </w:tcMar>
            <w:vAlign w:val="center"/>
          </w:tcPr>
          <w:p w14:paraId="22567478" w14:textId="5DDCD7FC" w:rsidR="002937D4" w:rsidRDefault="002937D4" w:rsidP="002D52D1">
            <w:pPr>
              <w:spacing w:after="0"/>
              <w:jc w:val="center"/>
              <w:rPr>
                <w:sz w:val="18"/>
              </w:rPr>
            </w:pPr>
            <w:r w:rsidRPr="00B271F7">
              <w:rPr>
                <w:rFonts w:cs="Times New Roman"/>
                <w:sz w:val="24"/>
              </w:rPr>
              <w:t>44</w:t>
            </w:r>
          </w:p>
        </w:tc>
        <w:tc>
          <w:tcPr>
            <w:tcW w:w="1861" w:type="dxa"/>
            <w:tcMar>
              <w:top w:w="80" w:type="dxa"/>
              <w:left w:w="90" w:type="dxa"/>
              <w:bottom w:w="80" w:type="dxa"/>
              <w:right w:w="90" w:type="dxa"/>
            </w:tcMar>
            <w:vAlign w:val="center"/>
          </w:tcPr>
          <w:p w14:paraId="69BEED38" w14:textId="7C56C532" w:rsidR="002937D4" w:rsidRDefault="002937D4" w:rsidP="002D52D1">
            <w:pPr>
              <w:spacing w:after="0"/>
              <w:jc w:val="center"/>
            </w:pPr>
            <w:r w:rsidRPr="00B271F7">
              <w:rPr>
                <w:rFonts w:ascii="Courier New" w:hAnsi="Courier New" w:cs="Courier New"/>
                <w:sz w:val="20"/>
                <w:szCs w:val="20"/>
              </w:rPr>
              <w:t>OBJ_RIVER_03</w:t>
            </w:r>
          </w:p>
        </w:tc>
        <w:tc>
          <w:tcPr>
            <w:tcW w:w="2211" w:type="dxa"/>
            <w:tcMar>
              <w:top w:w="80" w:type="dxa"/>
              <w:left w:w="90" w:type="dxa"/>
              <w:bottom w:w="80" w:type="dxa"/>
              <w:right w:w="90" w:type="dxa"/>
            </w:tcMar>
            <w:vAlign w:val="center"/>
          </w:tcPr>
          <w:p w14:paraId="5C9F5E13" w14:textId="27D80986" w:rsidR="002937D4" w:rsidRDefault="002937D4" w:rsidP="002D52D1">
            <w:pPr>
              <w:spacing w:after="0"/>
              <w:jc w:val="center"/>
            </w:pPr>
            <w:r w:rsidRPr="00B271F7">
              <w:rPr>
                <w:rFonts w:cs="Times New Roman"/>
                <w:sz w:val="24"/>
              </w:rPr>
              <w:t>Moving River Ripples</w:t>
            </w:r>
          </w:p>
        </w:tc>
        <w:tc>
          <w:tcPr>
            <w:tcW w:w="2684" w:type="dxa"/>
            <w:tcMar>
              <w:top w:w="80" w:type="dxa"/>
              <w:left w:w="90" w:type="dxa"/>
              <w:bottom w:w="80" w:type="dxa"/>
              <w:right w:w="90" w:type="dxa"/>
            </w:tcMar>
            <w:vAlign w:val="center"/>
          </w:tcPr>
          <w:p w14:paraId="68E8EBD9" w14:textId="25F224FC" w:rsidR="002937D4" w:rsidRDefault="002937D4" w:rsidP="002D52D1">
            <w:pPr>
              <w:spacing w:after="0"/>
              <w:jc w:val="center"/>
            </w:pPr>
            <w:r w:rsidRPr="00B271F7">
              <w:rPr>
                <w:rFonts w:ascii="Courier New" w:hAnsi="Courier New" w:cs="Courier New"/>
                <w:sz w:val="20"/>
                <w:szCs w:val="20"/>
              </w:rPr>
              <w:t>drawRiverRipples()</w:t>
            </w:r>
          </w:p>
        </w:tc>
        <w:tc>
          <w:tcPr>
            <w:tcW w:w="2986" w:type="dxa"/>
            <w:tcMar>
              <w:top w:w="80" w:type="dxa"/>
              <w:left w:w="90" w:type="dxa"/>
              <w:bottom w:w="80" w:type="dxa"/>
              <w:right w:w="90" w:type="dxa"/>
            </w:tcMar>
            <w:vAlign w:val="center"/>
          </w:tcPr>
          <w:p w14:paraId="4AACC1B8" w14:textId="5581A014" w:rsidR="002937D4" w:rsidRDefault="002937D4" w:rsidP="002D52D1">
            <w:pPr>
              <w:spacing w:after="0"/>
              <w:jc w:val="center"/>
            </w:pPr>
            <w:r w:rsidRPr="00B271F7">
              <w:rPr>
                <w:rFonts w:cs="Times New Roman"/>
                <w:sz w:val="24"/>
              </w:rPr>
              <w:t>Draws the moving ripple effects on the river.</w:t>
            </w:r>
          </w:p>
        </w:tc>
      </w:tr>
      <w:tr w:rsidR="002937D4" w14:paraId="07CD962D" w14:textId="77777777" w:rsidTr="002D52D1">
        <w:trPr>
          <w:jc w:val="center"/>
        </w:trPr>
        <w:tc>
          <w:tcPr>
            <w:tcW w:w="518" w:type="dxa"/>
            <w:tcMar>
              <w:top w:w="80" w:type="dxa"/>
              <w:left w:w="90" w:type="dxa"/>
              <w:bottom w:w="80" w:type="dxa"/>
              <w:right w:w="90" w:type="dxa"/>
            </w:tcMar>
            <w:vAlign w:val="center"/>
          </w:tcPr>
          <w:p w14:paraId="7FF24A5C" w14:textId="7EF25DDC" w:rsidR="002937D4" w:rsidRDefault="002937D4" w:rsidP="002D52D1">
            <w:pPr>
              <w:spacing w:after="0"/>
              <w:jc w:val="center"/>
              <w:rPr>
                <w:sz w:val="18"/>
              </w:rPr>
            </w:pPr>
            <w:r w:rsidRPr="00B271F7">
              <w:rPr>
                <w:rFonts w:cs="Times New Roman"/>
                <w:sz w:val="24"/>
              </w:rPr>
              <w:t>45</w:t>
            </w:r>
          </w:p>
        </w:tc>
        <w:tc>
          <w:tcPr>
            <w:tcW w:w="1861" w:type="dxa"/>
            <w:tcMar>
              <w:top w:w="80" w:type="dxa"/>
              <w:left w:w="90" w:type="dxa"/>
              <w:bottom w:w="80" w:type="dxa"/>
              <w:right w:w="90" w:type="dxa"/>
            </w:tcMar>
            <w:vAlign w:val="center"/>
          </w:tcPr>
          <w:p w14:paraId="0D1BA6AF" w14:textId="3307ABB2" w:rsidR="002937D4" w:rsidRDefault="002937D4" w:rsidP="002D52D1">
            <w:pPr>
              <w:spacing w:after="0"/>
              <w:jc w:val="center"/>
            </w:pPr>
            <w:r w:rsidRPr="00B271F7">
              <w:rPr>
                <w:rFonts w:ascii="Courier New" w:hAnsi="Courier New" w:cs="Courier New"/>
                <w:sz w:val="20"/>
                <w:szCs w:val="20"/>
              </w:rPr>
              <w:t>OBJ_ENV_01</w:t>
            </w:r>
          </w:p>
        </w:tc>
        <w:tc>
          <w:tcPr>
            <w:tcW w:w="2211" w:type="dxa"/>
            <w:tcMar>
              <w:top w:w="80" w:type="dxa"/>
              <w:left w:w="90" w:type="dxa"/>
              <w:bottom w:w="80" w:type="dxa"/>
              <w:right w:w="90" w:type="dxa"/>
            </w:tcMar>
            <w:vAlign w:val="center"/>
          </w:tcPr>
          <w:p w14:paraId="78D63367" w14:textId="48529F5C" w:rsidR="002937D4" w:rsidRDefault="002937D4" w:rsidP="002D52D1">
            <w:pPr>
              <w:spacing w:after="0"/>
              <w:jc w:val="center"/>
            </w:pPr>
            <w:r w:rsidRPr="00B271F7">
              <w:rPr>
                <w:rFonts w:cs="Times New Roman"/>
                <w:sz w:val="24"/>
              </w:rPr>
              <w:t>Flying Birds</w:t>
            </w:r>
          </w:p>
        </w:tc>
        <w:tc>
          <w:tcPr>
            <w:tcW w:w="2684" w:type="dxa"/>
            <w:tcMar>
              <w:top w:w="80" w:type="dxa"/>
              <w:left w:w="90" w:type="dxa"/>
              <w:bottom w:w="80" w:type="dxa"/>
              <w:right w:w="90" w:type="dxa"/>
            </w:tcMar>
            <w:vAlign w:val="center"/>
          </w:tcPr>
          <w:p w14:paraId="4C7F0096" w14:textId="24B86224" w:rsidR="002937D4" w:rsidRDefault="002937D4" w:rsidP="002D52D1">
            <w:pPr>
              <w:spacing w:after="0"/>
              <w:jc w:val="center"/>
            </w:pPr>
            <w:r w:rsidRPr="00B271F7">
              <w:rPr>
                <w:rFonts w:ascii="Courier New" w:hAnsi="Courier New" w:cs="Courier New"/>
                <w:sz w:val="20"/>
                <w:szCs w:val="20"/>
              </w:rPr>
              <w:t>drawBirds()</w:t>
            </w:r>
          </w:p>
        </w:tc>
        <w:tc>
          <w:tcPr>
            <w:tcW w:w="2986" w:type="dxa"/>
            <w:tcMar>
              <w:top w:w="80" w:type="dxa"/>
              <w:left w:w="90" w:type="dxa"/>
              <w:bottom w:w="80" w:type="dxa"/>
              <w:right w:w="90" w:type="dxa"/>
            </w:tcMar>
            <w:vAlign w:val="center"/>
          </w:tcPr>
          <w:p w14:paraId="3F46523C" w14:textId="5099D120" w:rsidR="002937D4" w:rsidRDefault="002937D4" w:rsidP="002D52D1">
            <w:pPr>
              <w:spacing w:after="0"/>
              <w:jc w:val="center"/>
            </w:pPr>
            <w:r w:rsidRPr="00B271F7">
              <w:rPr>
                <w:rFonts w:cs="Times New Roman"/>
                <w:sz w:val="24"/>
              </w:rPr>
              <w:t>Draws the birds flying across the scene.</w:t>
            </w:r>
          </w:p>
        </w:tc>
      </w:tr>
      <w:tr w:rsidR="002937D4" w14:paraId="6174B7AA" w14:textId="77777777" w:rsidTr="002D52D1">
        <w:trPr>
          <w:jc w:val="center"/>
        </w:trPr>
        <w:tc>
          <w:tcPr>
            <w:tcW w:w="518" w:type="dxa"/>
            <w:tcMar>
              <w:top w:w="80" w:type="dxa"/>
              <w:left w:w="90" w:type="dxa"/>
              <w:bottom w:w="80" w:type="dxa"/>
              <w:right w:w="90" w:type="dxa"/>
            </w:tcMar>
            <w:vAlign w:val="center"/>
          </w:tcPr>
          <w:p w14:paraId="50846988" w14:textId="557F57C1" w:rsidR="002937D4" w:rsidRDefault="002937D4" w:rsidP="002D52D1">
            <w:pPr>
              <w:spacing w:after="0"/>
              <w:jc w:val="center"/>
              <w:rPr>
                <w:sz w:val="18"/>
              </w:rPr>
            </w:pPr>
            <w:r w:rsidRPr="00B271F7">
              <w:rPr>
                <w:rFonts w:cs="Times New Roman"/>
                <w:sz w:val="24"/>
              </w:rPr>
              <w:t>46</w:t>
            </w:r>
          </w:p>
        </w:tc>
        <w:tc>
          <w:tcPr>
            <w:tcW w:w="1861" w:type="dxa"/>
            <w:tcMar>
              <w:top w:w="80" w:type="dxa"/>
              <w:left w:w="90" w:type="dxa"/>
              <w:bottom w:w="80" w:type="dxa"/>
              <w:right w:w="90" w:type="dxa"/>
            </w:tcMar>
            <w:vAlign w:val="center"/>
          </w:tcPr>
          <w:p w14:paraId="02D1638C" w14:textId="11567B1B" w:rsidR="002937D4" w:rsidRDefault="002937D4" w:rsidP="002D52D1">
            <w:pPr>
              <w:spacing w:after="0"/>
              <w:jc w:val="center"/>
            </w:pPr>
            <w:r w:rsidRPr="00B271F7">
              <w:rPr>
                <w:rFonts w:ascii="Courier New" w:hAnsi="Courier New" w:cs="Courier New"/>
                <w:sz w:val="20"/>
                <w:szCs w:val="20"/>
              </w:rPr>
              <w:t>OBJ_ENV_08</w:t>
            </w:r>
          </w:p>
        </w:tc>
        <w:tc>
          <w:tcPr>
            <w:tcW w:w="2211" w:type="dxa"/>
            <w:tcMar>
              <w:top w:w="80" w:type="dxa"/>
              <w:left w:w="90" w:type="dxa"/>
              <w:bottom w:w="80" w:type="dxa"/>
              <w:right w:w="90" w:type="dxa"/>
            </w:tcMar>
            <w:vAlign w:val="center"/>
          </w:tcPr>
          <w:p w14:paraId="35E49CDF" w14:textId="3DBD752E" w:rsidR="002937D4" w:rsidRDefault="002937D4" w:rsidP="002D52D1">
            <w:pPr>
              <w:spacing w:after="0"/>
              <w:jc w:val="center"/>
            </w:pPr>
            <w:r w:rsidRPr="00B271F7">
              <w:rPr>
                <w:rFonts w:cs="Times New Roman"/>
                <w:sz w:val="24"/>
              </w:rPr>
              <w:t>Village Welcome Billboard</w:t>
            </w:r>
          </w:p>
        </w:tc>
        <w:tc>
          <w:tcPr>
            <w:tcW w:w="2684" w:type="dxa"/>
            <w:tcMar>
              <w:top w:w="80" w:type="dxa"/>
              <w:left w:w="90" w:type="dxa"/>
              <w:bottom w:w="80" w:type="dxa"/>
              <w:right w:w="90" w:type="dxa"/>
            </w:tcMar>
            <w:vAlign w:val="center"/>
          </w:tcPr>
          <w:p w14:paraId="1E62D488" w14:textId="28452C4C" w:rsidR="002937D4" w:rsidRDefault="002937D4" w:rsidP="002D52D1">
            <w:pPr>
              <w:spacing w:after="0"/>
              <w:jc w:val="center"/>
            </w:pPr>
            <w:r w:rsidRPr="00B271F7">
              <w:rPr>
                <w:rFonts w:ascii="Courier New" w:hAnsi="Courier New" w:cs="Courier New"/>
                <w:sz w:val="20"/>
                <w:szCs w:val="20"/>
              </w:rPr>
              <w:t>drawVillageWelcomeBoard()</w:t>
            </w:r>
          </w:p>
        </w:tc>
        <w:tc>
          <w:tcPr>
            <w:tcW w:w="2986" w:type="dxa"/>
            <w:tcMar>
              <w:top w:w="80" w:type="dxa"/>
              <w:left w:w="90" w:type="dxa"/>
              <w:bottom w:w="80" w:type="dxa"/>
              <w:right w:w="90" w:type="dxa"/>
            </w:tcMar>
            <w:vAlign w:val="center"/>
          </w:tcPr>
          <w:p w14:paraId="508034C1" w14:textId="00C11723" w:rsidR="002937D4" w:rsidRDefault="002937D4" w:rsidP="002D52D1">
            <w:pPr>
              <w:spacing w:after="0"/>
              <w:jc w:val="center"/>
            </w:pPr>
            <w:r w:rsidRPr="00B271F7">
              <w:rPr>
                <w:rFonts w:cs="Times New Roman"/>
                <w:sz w:val="24"/>
              </w:rPr>
              <w:t>Draws the welcome board at the village entrance.</w:t>
            </w:r>
          </w:p>
        </w:tc>
      </w:tr>
      <w:tr w:rsidR="002937D4" w14:paraId="08673AF5" w14:textId="77777777" w:rsidTr="002D52D1">
        <w:trPr>
          <w:jc w:val="center"/>
        </w:trPr>
        <w:tc>
          <w:tcPr>
            <w:tcW w:w="518" w:type="dxa"/>
            <w:tcMar>
              <w:top w:w="80" w:type="dxa"/>
              <w:left w:w="90" w:type="dxa"/>
              <w:bottom w:w="80" w:type="dxa"/>
              <w:right w:w="90" w:type="dxa"/>
            </w:tcMar>
            <w:vAlign w:val="center"/>
          </w:tcPr>
          <w:p w14:paraId="31E73D6A" w14:textId="66C81D3E" w:rsidR="002937D4" w:rsidRDefault="002937D4" w:rsidP="002D52D1">
            <w:pPr>
              <w:spacing w:after="0"/>
              <w:jc w:val="center"/>
              <w:rPr>
                <w:sz w:val="18"/>
              </w:rPr>
            </w:pPr>
            <w:r w:rsidRPr="00B271F7">
              <w:rPr>
                <w:rFonts w:cs="Times New Roman"/>
                <w:sz w:val="24"/>
              </w:rPr>
              <w:lastRenderedPageBreak/>
              <w:t>47</w:t>
            </w:r>
          </w:p>
        </w:tc>
        <w:tc>
          <w:tcPr>
            <w:tcW w:w="1861" w:type="dxa"/>
            <w:tcMar>
              <w:top w:w="80" w:type="dxa"/>
              <w:left w:w="90" w:type="dxa"/>
              <w:bottom w:w="80" w:type="dxa"/>
              <w:right w:w="90" w:type="dxa"/>
            </w:tcMar>
            <w:vAlign w:val="center"/>
          </w:tcPr>
          <w:p w14:paraId="0F2BE74C" w14:textId="2616C17C" w:rsidR="002937D4" w:rsidRDefault="002937D4" w:rsidP="002D52D1">
            <w:pPr>
              <w:spacing w:after="0"/>
              <w:jc w:val="center"/>
            </w:pPr>
            <w:r w:rsidRPr="00B271F7">
              <w:rPr>
                <w:rFonts w:ascii="Courier New" w:hAnsi="Courier New" w:cs="Courier New"/>
                <w:sz w:val="20"/>
                <w:szCs w:val="20"/>
              </w:rPr>
              <w:t>OBJ_ENV_09</w:t>
            </w:r>
          </w:p>
        </w:tc>
        <w:tc>
          <w:tcPr>
            <w:tcW w:w="2211" w:type="dxa"/>
            <w:tcMar>
              <w:top w:w="80" w:type="dxa"/>
              <w:left w:w="90" w:type="dxa"/>
              <w:bottom w:w="80" w:type="dxa"/>
              <w:right w:w="90" w:type="dxa"/>
            </w:tcMar>
            <w:vAlign w:val="center"/>
          </w:tcPr>
          <w:p w14:paraId="225515A5" w14:textId="520967B2" w:rsidR="002937D4" w:rsidRDefault="002937D4" w:rsidP="002D52D1">
            <w:pPr>
              <w:spacing w:after="0"/>
              <w:jc w:val="center"/>
            </w:pPr>
            <w:r w:rsidRPr="00B271F7">
              <w:rPr>
                <w:rFonts w:cs="Times New Roman"/>
                <w:sz w:val="24"/>
              </w:rPr>
              <w:t>Covered Wooden Transition Bridge</w:t>
            </w:r>
          </w:p>
        </w:tc>
        <w:tc>
          <w:tcPr>
            <w:tcW w:w="2684" w:type="dxa"/>
            <w:tcMar>
              <w:top w:w="80" w:type="dxa"/>
              <w:left w:w="90" w:type="dxa"/>
              <w:bottom w:w="80" w:type="dxa"/>
              <w:right w:w="90" w:type="dxa"/>
            </w:tcMar>
            <w:vAlign w:val="center"/>
          </w:tcPr>
          <w:p w14:paraId="352C15E9" w14:textId="4DDBF39A" w:rsidR="002937D4" w:rsidRDefault="002937D4" w:rsidP="002D52D1">
            <w:pPr>
              <w:spacing w:after="0"/>
              <w:jc w:val="center"/>
            </w:pPr>
            <w:r w:rsidRPr="00B271F7">
              <w:rPr>
                <w:rFonts w:ascii="Courier New" w:hAnsi="Courier New" w:cs="Courier New"/>
                <w:sz w:val="20"/>
                <w:szCs w:val="20"/>
              </w:rPr>
              <w:t>drawBridgeCanopy()</w:t>
            </w:r>
          </w:p>
        </w:tc>
        <w:tc>
          <w:tcPr>
            <w:tcW w:w="2986" w:type="dxa"/>
            <w:tcMar>
              <w:top w:w="80" w:type="dxa"/>
              <w:left w:w="90" w:type="dxa"/>
              <w:bottom w:w="80" w:type="dxa"/>
              <w:right w:w="90" w:type="dxa"/>
            </w:tcMar>
            <w:vAlign w:val="center"/>
          </w:tcPr>
          <w:p w14:paraId="7751639B" w14:textId="0A1D2FEB" w:rsidR="002937D4" w:rsidRDefault="002937D4" w:rsidP="002D52D1">
            <w:pPr>
              <w:spacing w:after="0"/>
              <w:jc w:val="center"/>
            </w:pPr>
            <w:r w:rsidRPr="00B271F7">
              <w:rPr>
                <w:rFonts w:cs="Times New Roman"/>
                <w:sz w:val="24"/>
              </w:rPr>
              <w:t>Draws the covered wooden structure over the transition bridge.</w:t>
            </w:r>
          </w:p>
        </w:tc>
      </w:tr>
      <w:tr w:rsidR="002937D4" w14:paraId="75E245E1" w14:textId="77777777" w:rsidTr="002D52D1">
        <w:trPr>
          <w:jc w:val="center"/>
        </w:trPr>
        <w:tc>
          <w:tcPr>
            <w:tcW w:w="518" w:type="dxa"/>
            <w:tcMar>
              <w:top w:w="80" w:type="dxa"/>
              <w:left w:w="90" w:type="dxa"/>
              <w:bottom w:w="80" w:type="dxa"/>
              <w:right w:w="90" w:type="dxa"/>
            </w:tcMar>
            <w:vAlign w:val="center"/>
          </w:tcPr>
          <w:p w14:paraId="4FCD2469" w14:textId="25D180CD" w:rsidR="002937D4" w:rsidRDefault="002937D4" w:rsidP="002D52D1">
            <w:pPr>
              <w:spacing w:after="0"/>
              <w:jc w:val="center"/>
              <w:rPr>
                <w:sz w:val="18"/>
              </w:rPr>
            </w:pPr>
            <w:r w:rsidRPr="00B271F7">
              <w:rPr>
                <w:rFonts w:cs="Times New Roman"/>
                <w:sz w:val="24"/>
              </w:rPr>
              <w:t>48</w:t>
            </w:r>
          </w:p>
        </w:tc>
        <w:tc>
          <w:tcPr>
            <w:tcW w:w="1861" w:type="dxa"/>
            <w:tcMar>
              <w:top w:w="80" w:type="dxa"/>
              <w:left w:w="90" w:type="dxa"/>
              <w:bottom w:w="80" w:type="dxa"/>
              <w:right w:w="90" w:type="dxa"/>
            </w:tcMar>
            <w:vAlign w:val="center"/>
          </w:tcPr>
          <w:p w14:paraId="0BFA9D9E" w14:textId="7146EE58" w:rsidR="002937D4" w:rsidRDefault="002937D4" w:rsidP="002D52D1">
            <w:pPr>
              <w:spacing w:after="0"/>
              <w:jc w:val="center"/>
            </w:pPr>
            <w:r w:rsidRPr="00B271F7">
              <w:rPr>
                <w:rFonts w:ascii="Courier New" w:hAnsi="Courier New" w:cs="Courier New"/>
                <w:sz w:val="20"/>
                <w:szCs w:val="20"/>
              </w:rPr>
              <w:t>OBJ_ENV_10</w:t>
            </w:r>
          </w:p>
        </w:tc>
        <w:tc>
          <w:tcPr>
            <w:tcW w:w="2211" w:type="dxa"/>
            <w:tcMar>
              <w:top w:w="80" w:type="dxa"/>
              <w:left w:w="90" w:type="dxa"/>
              <w:bottom w:w="80" w:type="dxa"/>
              <w:right w:w="90" w:type="dxa"/>
            </w:tcMar>
            <w:vAlign w:val="center"/>
          </w:tcPr>
          <w:p w14:paraId="287D78F0" w14:textId="493296CF" w:rsidR="002937D4" w:rsidRDefault="002937D4" w:rsidP="002D52D1">
            <w:pPr>
              <w:spacing w:after="0"/>
              <w:jc w:val="center"/>
            </w:pPr>
            <w:r w:rsidRPr="00B271F7">
              <w:rPr>
                <w:rFonts w:cs="Times New Roman"/>
                <w:sz w:val="24"/>
              </w:rPr>
              <w:t>Bridge Lower White Railing</w:t>
            </w:r>
          </w:p>
        </w:tc>
        <w:tc>
          <w:tcPr>
            <w:tcW w:w="2684" w:type="dxa"/>
            <w:tcMar>
              <w:top w:w="80" w:type="dxa"/>
              <w:left w:w="90" w:type="dxa"/>
              <w:bottom w:w="80" w:type="dxa"/>
              <w:right w:w="90" w:type="dxa"/>
            </w:tcMar>
            <w:vAlign w:val="center"/>
          </w:tcPr>
          <w:p w14:paraId="70954E0D" w14:textId="34D07252" w:rsidR="002937D4" w:rsidRDefault="002937D4" w:rsidP="002D52D1">
            <w:pPr>
              <w:spacing w:after="0"/>
              <w:jc w:val="center"/>
            </w:pPr>
            <w:r w:rsidRPr="00B271F7">
              <w:rPr>
                <w:rFonts w:ascii="Courier New" w:hAnsi="Courier New" w:cs="Courier New"/>
                <w:sz w:val="20"/>
                <w:szCs w:val="20"/>
              </w:rPr>
              <w:t>drawBridgeLowerRailing()</w:t>
            </w:r>
          </w:p>
        </w:tc>
        <w:tc>
          <w:tcPr>
            <w:tcW w:w="2986" w:type="dxa"/>
            <w:tcMar>
              <w:top w:w="80" w:type="dxa"/>
              <w:left w:w="90" w:type="dxa"/>
              <w:bottom w:w="80" w:type="dxa"/>
              <w:right w:w="90" w:type="dxa"/>
            </w:tcMar>
            <w:vAlign w:val="center"/>
          </w:tcPr>
          <w:p w14:paraId="2AE031C6" w14:textId="3BBE7594" w:rsidR="002937D4" w:rsidRDefault="002937D4" w:rsidP="002D52D1">
            <w:pPr>
              <w:spacing w:after="0"/>
              <w:jc w:val="center"/>
            </w:pPr>
            <w:r w:rsidRPr="00B271F7">
              <w:rPr>
                <w:rFonts w:cs="Times New Roman"/>
                <w:sz w:val="24"/>
              </w:rPr>
              <w:t>Draws the lower white railing of the bridge.</w:t>
            </w:r>
          </w:p>
        </w:tc>
      </w:tr>
      <w:tr w:rsidR="002937D4" w14:paraId="2262D2F1" w14:textId="77777777" w:rsidTr="002D52D1">
        <w:trPr>
          <w:jc w:val="center"/>
        </w:trPr>
        <w:tc>
          <w:tcPr>
            <w:tcW w:w="518" w:type="dxa"/>
            <w:tcMar>
              <w:top w:w="80" w:type="dxa"/>
              <w:left w:w="90" w:type="dxa"/>
              <w:bottom w:w="80" w:type="dxa"/>
              <w:right w:w="90" w:type="dxa"/>
            </w:tcMar>
            <w:vAlign w:val="center"/>
          </w:tcPr>
          <w:p w14:paraId="46639570" w14:textId="76D5D661" w:rsidR="002937D4" w:rsidRDefault="002937D4" w:rsidP="002D52D1">
            <w:pPr>
              <w:spacing w:after="0"/>
              <w:jc w:val="center"/>
              <w:rPr>
                <w:sz w:val="18"/>
              </w:rPr>
            </w:pPr>
            <w:r w:rsidRPr="00B271F7">
              <w:rPr>
                <w:rFonts w:cs="Times New Roman"/>
                <w:sz w:val="24"/>
              </w:rPr>
              <w:t>49</w:t>
            </w:r>
          </w:p>
        </w:tc>
        <w:tc>
          <w:tcPr>
            <w:tcW w:w="1861" w:type="dxa"/>
            <w:tcMar>
              <w:top w:w="80" w:type="dxa"/>
              <w:left w:w="90" w:type="dxa"/>
              <w:bottom w:w="80" w:type="dxa"/>
              <w:right w:w="90" w:type="dxa"/>
            </w:tcMar>
            <w:vAlign w:val="center"/>
          </w:tcPr>
          <w:p w14:paraId="7568BA02" w14:textId="048E36A9" w:rsidR="002937D4" w:rsidRDefault="002937D4" w:rsidP="002D52D1">
            <w:pPr>
              <w:spacing w:after="0"/>
              <w:jc w:val="center"/>
            </w:pPr>
            <w:r w:rsidRPr="00B271F7">
              <w:rPr>
                <w:rFonts w:ascii="Courier New" w:hAnsi="Courier New" w:cs="Courier New"/>
                <w:sz w:val="20"/>
                <w:szCs w:val="20"/>
              </w:rPr>
              <w:t>OBJ_ENV_11</w:t>
            </w:r>
          </w:p>
        </w:tc>
        <w:tc>
          <w:tcPr>
            <w:tcW w:w="2211" w:type="dxa"/>
            <w:tcMar>
              <w:top w:w="80" w:type="dxa"/>
              <w:left w:w="90" w:type="dxa"/>
              <w:bottom w:w="80" w:type="dxa"/>
              <w:right w:w="90" w:type="dxa"/>
            </w:tcMar>
            <w:vAlign w:val="center"/>
          </w:tcPr>
          <w:p w14:paraId="4DB4D424" w14:textId="5ED3A8C4" w:rsidR="002937D4" w:rsidRDefault="002937D4" w:rsidP="002D52D1">
            <w:pPr>
              <w:spacing w:after="0"/>
              <w:jc w:val="center"/>
            </w:pPr>
            <w:r w:rsidRPr="00B271F7">
              <w:rPr>
                <w:rFonts w:cs="Times New Roman"/>
                <w:sz w:val="24"/>
              </w:rPr>
              <w:t>Walking Pedestrian with Rain Umbrella</w:t>
            </w:r>
          </w:p>
        </w:tc>
        <w:tc>
          <w:tcPr>
            <w:tcW w:w="2684" w:type="dxa"/>
            <w:tcMar>
              <w:top w:w="80" w:type="dxa"/>
              <w:left w:w="90" w:type="dxa"/>
              <w:bottom w:w="80" w:type="dxa"/>
              <w:right w:w="90" w:type="dxa"/>
            </w:tcMar>
            <w:vAlign w:val="center"/>
          </w:tcPr>
          <w:p w14:paraId="2D3B34D5" w14:textId="78FE49F5" w:rsidR="002937D4" w:rsidRDefault="002937D4" w:rsidP="002D52D1">
            <w:pPr>
              <w:spacing w:after="0"/>
              <w:jc w:val="center"/>
            </w:pPr>
            <w:r w:rsidRPr="00B271F7">
              <w:rPr>
                <w:rFonts w:ascii="Courier New" w:hAnsi="Courier New" w:cs="Courier New"/>
                <w:sz w:val="20"/>
                <w:szCs w:val="20"/>
              </w:rPr>
              <w:t>drawWalkingPerson()</w:t>
            </w:r>
          </w:p>
        </w:tc>
        <w:tc>
          <w:tcPr>
            <w:tcW w:w="2986" w:type="dxa"/>
            <w:tcMar>
              <w:top w:w="80" w:type="dxa"/>
              <w:left w:w="90" w:type="dxa"/>
              <w:bottom w:w="80" w:type="dxa"/>
              <w:right w:w="90" w:type="dxa"/>
            </w:tcMar>
            <w:vAlign w:val="center"/>
          </w:tcPr>
          <w:p w14:paraId="53669B5B" w14:textId="4E682547" w:rsidR="002937D4" w:rsidRDefault="002937D4" w:rsidP="002D52D1">
            <w:pPr>
              <w:spacing w:after="0"/>
              <w:jc w:val="center"/>
            </w:pPr>
            <w:r w:rsidRPr="00B271F7">
              <w:rPr>
                <w:rFonts w:cs="Times New Roman"/>
                <w:sz w:val="24"/>
              </w:rPr>
              <w:t>Draws pedestrians walking through the road environment.</w:t>
            </w:r>
          </w:p>
        </w:tc>
      </w:tr>
      <w:tr w:rsidR="00E866B7" w14:paraId="26DFD1B7" w14:textId="77777777" w:rsidTr="002D52D1">
        <w:trPr>
          <w:jc w:val="center"/>
        </w:trPr>
        <w:tc>
          <w:tcPr>
            <w:tcW w:w="518" w:type="dxa"/>
            <w:tcMar>
              <w:top w:w="80" w:type="dxa"/>
              <w:left w:w="90" w:type="dxa"/>
              <w:bottom w:w="80" w:type="dxa"/>
              <w:right w:w="90" w:type="dxa"/>
            </w:tcMar>
            <w:vAlign w:val="center"/>
          </w:tcPr>
          <w:p w14:paraId="3540603A" w14:textId="634302EC" w:rsidR="00E866B7" w:rsidRDefault="00E866B7" w:rsidP="002D52D1">
            <w:pPr>
              <w:spacing w:after="0"/>
              <w:jc w:val="center"/>
              <w:rPr>
                <w:sz w:val="18"/>
              </w:rPr>
            </w:pPr>
            <w:r w:rsidRPr="00CC7DF2">
              <w:rPr>
                <w:rFonts w:cs="Times New Roman"/>
                <w:sz w:val="24"/>
              </w:rPr>
              <w:t>50</w:t>
            </w:r>
          </w:p>
        </w:tc>
        <w:tc>
          <w:tcPr>
            <w:tcW w:w="1861" w:type="dxa"/>
            <w:tcMar>
              <w:top w:w="80" w:type="dxa"/>
              <w:left w:w="90" w:type="dxa"/>
              <w:bottom w:w="80" w:type="dxa"/>
              <w:right w:w="90" w:type="dxa"/>
            </w:tcMar>
            <w:vAlign w:val="center"/>
          </w:tcPr>
          <w:p w14:paraId="01B8600D" w14:textId="1CD3FDDD" w:rsidR="00E866B7" w:rsidRDefault="00E866B7" w:rsidP="002D52D1">
            <w:pPr>
              <w:spacing w:after="0"/>
              <w:jc w:val="center"/>
            </w:pPr>
            <w:r w:rsidRPr="00CC7DF2">
              <w:rPr>
                <w:rFonts w:ascii="Courier New" w:hAnsi="Courier New" w:cs="Courier New"/>
                <w:sz w:val="20"/>
                <w:szCs w:val="20"/>
              </w:rPr>
              <w:t>OBJ_ENV_02</w:t>
            </w:r>
          </w:p>
        </w:tc>
        <w:tc>
          <w:tcPr>
            <w:tcW w:w="2211" w:type="dxa"/>
            <w:tcMar>
              <w:top w:w="80" w:type="dxa"/>
              <w:left w:w="90" w:type="dxa"/>
              <w:bottom w:w="80" w:type="dxa"/>
              <w:right w:w="90" w:type="dxa"/>
            </w:tcMar>
            <w:vAlign w:val="center"/>
          </w:tcPr>
          <w:p w14:paraId="19497112" w14:textId="0BBED0DE" w:rsidR="00E866B7" w:rsidRDefault="00E866B7" w:rsidP="002D52D1">
            <w:pPr>
              <w:spacing w:after="0"/>
              <w:jc w:val="center"/>
            </w:pPr>
            <w:r w:rsidRPr="00CC7DF2">
              <w:rPr>
                <w:rFonts w:cs="Times New Roman"/>
                <w:sz w:val="24"/>
              </w:rPr>
              <w:t>Village Background Hills</w:t>
            </w:r>
          </w:p>
        </w:tc>
        <w:tc>
          <w:tcPr>
            <w:tcW w:w="2684" w:type="dxa"/>
            <w:tcMar>
              <w:top w:w="80" w:type="dxa"/>
              <w:left w:w="90" w:type="dxa"/>
              <w:bottom w:w="80" w:type="dxa"/>
              <w:right w:w="90" w:type="dxa"/>
            </w:tcMar>
            <w:vAlign w:val="center"/>
          </w:tcPr>
          <w:p w14:paraId="318388AC" w14:textId="325F965D" w:rsidR="00E866B7" w:rsidRDefault="00E866B7" w:rsidP="002D52D1">
            <w:pPr>
              <w:spacing w:after="0"/>
              <w:jc w:val="center"/>
            </w:pPr>
            <w:r w:rsidRPr="00CC7DF2">
              <w:rPr>
                <w:rFonts w:ascii="Courier New" w:hAnsi="Courier New" w:cs="Courier New"/>
                <w:sz w:val="20"/>
                <w:szCs w:val="20"/>
              </w:rPr>
              <w:t>drawVillageHills()</w:t>
            </w:r>
          </w:p>
        </w:tc>
        <w:tc>
          <w:tcPr>
            <w:tcW w:w="2986" w:type="dxa"/>
            <w:tcMar>
              <w:top w:w="80" w:type="dxa"/>
              <w:left w:w="90" w:type="dxa"/>
              <w:bottom w:w="80" w:type="dxa"/>
              <w:right w:w="90" w:type="dxa"/>
            </w:tcMar>
            <w:vAlign w:val="center"/>
          </w:tcPr>
          <w:p w14:paraId="1E1F03C1" w14:textId="18182CBA" w:rsidR="00E866B7" w:rsidRDefault="00E866B7" w:rsidP="002D52D1">
            <w:pPr>
              <w:spacing w:after="0"/>
              <w:jc w:val="center"/>
            </w:pPr>
            <w:r w:rsidRPr="00CC7DF2">
              <w:rPr>
                <w:rFonts w:cs="Times New Roman"/>
                <w:sz w:val="24"/>
              </w:rPr>
              <w:t>Draws natural hills in the village background.</w:t>
            </w:r>
          </w:p>
        </w:tc>
      </w:tr>
      <w:tr w:rsidR="00E866B7" w14:paraId="48EAAF07" w14:textId="77777777" w:rsidTr="002D52D1">
        <w:trPr>
          <w:jc w:val="center"/>
        </w:trPr>
        <w:tc>
          <w:tcPr>
            <w:tcW w:w="518" w:type="dxa"/>
            <w:tcMar>
              <w:top w:w="80" w:type="dxa"/>
              <w:left w:w="90" w:type="dxa"/>
              <w:bottom w:w="80" w:type="dxa"/>
              <w:right w:w="90" w:type="dxa"/>
            </w:tcMar>
            <w:vAlign w:val="center"/>
          </w:tcPr>
          <w:p w14:paraId="7B1D951B" w14:textId="7278A539" w:rsidR="00E866B7" w:rsidRDefault="00E866B7" w:rsidP="002D52D1">
            <w:pPr>
              <w:spacing w:after="0"/>
              <w:jc w:val="center"/>
              <w:rPr>
                <w:sz w:val="18"/>
              </w:rPr>
            </w:pPr>
            <w:r w:rsidRPr="00CC7DF2">
              <w:rPr>
                <w:rFonts w:cs="Times New Roman"/>
                <w:sz w:val="24"/>
              </w:rPr>
              <w:t>51</w:t>
            </w:r>
          </w:p>
        </w:tc>
        <w:tc>
          <w:tcPr>
            <w:tcW w:w="1861" w:type="dxa"/>
            <w:tcMar>
              <w:top w:w="80" w:type="dxa"/>
              <w:left w:w="90" w:type="dxa"/>
              <w:bottom w:w="80" w:type="dxa"/>
              <w:right w:w="90" w:type="dxa"/>
            </w:tcMar>
            <w:vAlign w:val="center"/>
          </w:tcPr>
          <w:p w14:paraId="38EE1E53" w14:textId="19676AC1" w:rsidR="00E866B7" w:rsidRDefault="00E866B7" w:rsidP="002D52D1">
            <w:pPr>
              <w:spacing w:after="0"/>
              <w:jc w:val="center"/>
            </w:pPr>
            <w:r w:rsidRPr="00CC7DF2">
              <w:rPr>
                <w:rFonts w:ascii="Courier New" w:hAnsi="Courier New" w:cs="Courier New"/>
                <w:sz w:val="20"/>
                <w:szCs w:val="20"/>
              </w:rPr>
              <w:t>OBJ_ENV_03</w:t>
            </w:r>
          </w:p>
        </w:tc>
        <w:tc>
          <w:tcPr>
            <w:tcW w:w="2211" w:type="dxa"/>
            <w:tcMar>
              <w:top w:w="80" w:type="dxa"/>
              <w:left w:w="90" w:type="dxa"/>
              <w:bottom w:w="80" w:type="dxa"/>
              <w:right w:w="90" w:type="dxa"/>
            </w:tcMar>
            <w:vAlign w:val="center"/>
          </w:tcPr>
          <w:p w14:paraId="220E3730" w14:textId="2F772915" w:rsidR="00E866B7" w:rsidRDefault="00E866B7" w:rsidP="002D52D1">
            <w:pPr>
              <w:spacing w:after="0"/>
              <w:jc w:val="center"/>
            </w:pPr>
            <w:r w:rsidRPr="00CC7DF2">
              <w:rPr>
                <w:rFonts w:cs="Times New Roman"/>
                <w:sz w:val="24"/>
              </w:rPr>
              <w:t>River Side Hills</w:t>
            </w:r>
          </w:p>
        </w:tc>
        <w:tc>
          <w:tcPr>
            <w:tcW w:w="2684" w:type="dxa"/>
            <w:tcMar>
              <w:top w:w="80" w:type="dxa"/>
              <w:left w:w="90" w:type="dxa"/>
              <w:bottom w:w="80" w:type="dxa"/>
              <w:right w:w="90" w:type="dxa"/>
            </w:tcMar>
            <w:vAlign w:val="center"/>
          </w:tcPr>
          <w:p w14:paraId="1667E888" w14:textId="096FE299" w:rsidR="00E866B7" w:rsidRDefault="00E866B7" w:rsidP="002D52D1">
            <w:pPr>
              <w:spacing w:after="0"/>
              <w:jc w:val="center"/>
            </w:pPr>
            <w:r w:rsidRPr="00CC7DF2">
              <w:rPr>
                <w:rFonts w:ascii="Courier New" w:hAnsi="Courier New" w:cs="Courier New"/>
                <w:sz w:val="20"/>
                <w:szCs w:val="20"/>
              </w:rPr>
              <w:t>drawRiverSideHills()</w:t>
            </w:r>
          </w:p>
        </w:tc>
        <w:tc>
          <w:tcPr>
            <w:tcW w:w="2986" w:type="dxa"/>
            <w:tcMar>
              <w:top w:w="80" w:type="dxa"/>
              <w:left w:w="90" w:type="dxa"/>
              <w:bottom w:w="80" w:type="dxa"/>
              <w:right w:w="90" w:type="dxa"/>
            </w:tcMar>
            <w:vAlign w:val="center"/>
          </w:tcPr>
          <w:p w14:paraId="2B5076CF" w14:textId="2454C480" w:rsidR="00E866B7" w:rsidRDefault="00E866B7" w:rsidP="002D52D1">
            <w:pPr>
              <w:spacing w:after="0"/>
              <w:jc w:val="center"/>
            </w:pPr>
            <w:r w:rsidRPr="00CC7DF2">
              <w:rPr>
                <w:rFonts w:cs="Times New Roman"/>
                <w:sz w:val="24"/>
              </w:rPr>
              <w:t>Draws hills beside the river between the city and village.</w:t>
            </w:r>
          </w:p>
        </w:tc>
      </w:tr>
      <w:tr w:rsidR="00E866B7" w14:paraId="1173E911" w14:textId="77777777" w:rsidTr="002D52D1">
        <w:trPr>
          <w:jc w:val="center"/>
        </w:trPr>
        <w:tc>
          <w:tcPr>
            <w:tcW w:w="518" w:type="dxa"/>
            <w:tcMar>
              <w:top w:w="80" w:type="dxa"/>
              <w:left w:w="90" w:type="dxa"/>
              <w:bottom w:w="80" w:type="dxa"/>
              <w:right w:w="90" w:type="dxa"/>
            </w:tcMar>
            <w:vAlign w:val="center"/>
          </w:tcPr>
          <w:p w14:paraId="50F9E1BE" w14:textId="63032FD3" w:rsidR="00E866B7" w:rsidRDefault="00E866B7" w:rsidP="002D52D1">
            <w:pPr>
              <w:spacing w:after="0"/>
              <w:jc w:val="center"/>
              <w:rPr>
                <w:sz w:val="18"/>
              </w:rPr>
            </w:pPr>
            <w:r w:rsidRPr="00CC7DF2">
              <w:rPr>
                <w:rFonts w:cs="Times New Roman"/>
                <w:sz w:val="24"/>
              </w:rPr>
              <w:t>52</w:t>
            </w:r>
          </w:p>
        </w:tc>
        <w:tc>
          <w:tcPr>
            <w:tcW w:w="1861" w:type="dxa"/>
            <w:tcMar>
              <w:top w:w="80" w:type="dxa"/>
              <w:left w:w="90" w:type="dxa"/>
              <w:bottom w:w="80" w:type="dxa"/>
              <w:right w:w="90" w:type="dxa"/>
            </w:tcMar>
            <w:vAlign w:val="center"/>
          </w:tcPr>
          <w:p w14:paraId="1D562359" w14:textId="0C4E9CE1" w:rsidR="00E866B7" w:rsidRDefault="00E866B7" w:rsidP="002D52D1">
            <w:pPr>
              <w:spacing w:after="0"/>
              <w:jc w:val="center"/>
            </w:pPr>
            <w:r w:rsidRPr="00CC7DF2">
              <w:rPr>
                <w:rFonts w:ascii="Courier New" w:hAnsi="Courier New" w:cs="Courier New"/>
                <w:sz w:val="20"/>
                <w:szCs w:val="20"/>
              </w:rPr>
              <w:t>OBJ_ENV_04</w:t>
            </w:r>
          </w:p>
        </w:tc>
        <w:tc>
          <w:tcPr>
            <w:tcW w:w="2211" w:type="dxa"/>
            <w:tcMar>
              <w:top w:w="80" w:type="dxa"/>
              <w:left w:w="90" w:type="dxa"/>
              <w:bottom w:w="80" w:type="dxa"/>
              <w:right w:w="90" w:type="dxa"/>
            </w:tcMar>
            <w:vAlign w:val="center"/>
          </w:tcPr>
          <w:p w14:paraId="0C96C156" w14:textId="3EE51471" w:rsidR="00E866B7" w:rsidRDefault="00E866B7" w:rsidP="002D52D1">
            <w:pPr>
              <w:spacing w:after="0"/>
              <w:jc w:val="center"/>
            </w:pPr>
            <w:r w:rsidRPr="00CC7DF2">
              <w:rPr>
                <w:rFonts w:cs="Times New Roman"/>
                <w:sz w:val="24"/>
              </w:rPr>
              <w:t>Village Background Trees</w:t>
            </w:r>
          </w:p>
        </w:tc>
        <w:tc>
          <w:tcPr>
            <w:tcW w:w="2684" w:type="dxa"/>
            <w:tcMar>
              <w:top w:w="80" w:type="dxa"/>
              <w:left w:w="90" w:type="dxa"/>
              <w:bottom w:w="80" w:type="dxa"/>
              <w:right w:w="90" w:type="dxa"/>
            </w:tcMar>
            <w:vAlign w:val="center"/>
          </w:tcPr>
          <w:p w14:paraId="0E83B5F8" w14:textId="754E0F6F" w:rsidR="00E866B7" w:rsidRDefault="00E866B7" w:rsidP="002D52D1">
            <w:pPr>
              <w:spacing w:after="0"/>
              <w:jc w:val="center"/>
            </w:pPr>
            <w:r w:rsidRPr="00CC7DF2">
              <w:rPr>
                <w:rFonts w:ascii="Courier New" w:hAnsi="Courier New" w:cs="Courier New"/>
                <w:sz w:val="20"/>
                <w:szCs w:val="20"/>
              </w:rPr>
              <w:t>drawVillageBackgroundTrees()</w:t>
            </w:r>
          </w:p>
        </w:tc>
        <w:tc>
          <w:tcPr>
            <w:tcW w:w="2986" w:type="dxa"/>
            <w:tcMar>
              <w:top w:w="80" w:type="dxa"/>
              <w:left w:w="90" w:type="dxa"/>
              <w:bottom w:w="80" w:type="dxa"/>
              <w:right w:w="90" w:type="dxa"/>
            </w:tcMar>
            <w:vAlign w:val="center"/>
          </w:tcPr>
          <w:p w14:paraId="6DE8A7A2" w14:textId="4EB3141A" w:rsidR="00E866B7" w:rsidRDefault="00E866B7" w:rsidP="002D52D1">
            <w:pPr>
              <w:spacing w:after="0"/>
              <w:jc w:val="center"/>
            </w:pPr>
            <w:r w:rsidRPr="00CC7DF2">
              <w:rPr>
                <w:rFonts w:cs="Times New Roman"/>
                <w:sz w:val="24"/>
              </w:rPr>
              <w:t>Draws trees in the background of the village.</w:t>
            </w:r>
          </w:p>
        </w:tc>
      </w:tr>
      <w:tr w:rsidR="00E866B7" w14:paraId="6229142D" w14:textId="77777777" w:rsidTr="002D52D1">
        <w:trPr>
          <w:jc w:val="center"/>
        </w:trPr>
        <w:tc>
          <w:tcPr>
            <w:tcW w:w="518" w:type="dxa"/>
            <w:tcMar>
              <w:top w:w="80" w:type="dxa"/>
              <w:left w:w="90" w:type="dxa"/>
              <w:bottom w:w="80" w:type="dxa"/>
              <w:right w:w="90" w:type="dxa"/>
            </w:tcMar>
            <w:vAlign w:val="center"/>
          </w:tcPr>
          <w:p w14:paraId="14C33BFD" w14:textId="4717102C" w:rsidR="00E866B7" w:rsidRDefault="00E866B7" w:rsidP="002D52D1">
            <w:pPr>
              <w:spacing w:after="0"/>
              <w:jc w:val="center"/>
              <w:rPr>
                <w:sz w:val="18"/>
              </w:rPr>
            </w:pPr>
            <w:r w:rsidRPr="00CC7DF2">
              <w:rPr>
                <w:rFonts w:cs="Times New Roman"/>
                <w:sz w:val="24"/>
              </w:rPr>
              <w:t>53</w:t>
            </w:r>
          </w:p>
        </w:tc>
        <w:tc>
          <w:tcPr>
            <w:tcW w:w="1861" w:type="dxa"/>
            <w:tcMar>
              <w:top w:w="80" w:type="dxa"/>
              <w:left w:w="90" w:type="dxa"/>
              <w:bottom w:w="80" w:type="dxa"/>
              <w:right w:w="90" w:type="dxa"/>
            </w:tcMar>
            <w:vAlign w:val="center"/>
          </w:tcPr>
          <w:p w14:paraId="20E10BF0" w14:textId="5AD442F2" w:rsidR="00E866B7" w:rsidRDefault="00E866B7" w:rsidP="002D52D1">
            <w:pPr>
              <w:spacing w:after="0"/>
              <w:jc w:val="center"/>
            </w:pPr>
            <w:r w:rsidRPr="00CC7DF2">
              <w:rPr>
                <w:rFonts w:ascii="Courier New" w:hAnsi="Courier New" w:cs="Courier New"/>
                <w:sz w:val="20"/>
                <w:szCs w:val="20"/>
              </w:rPr>
              <w:t>OBJ_VILLAGE_11</w:t>
            </w:r>
          </w:p>
        </w:tc>
        <w:tc>
          <w:tcPr>
            <w:tcW w:w="2211" w:type="dxa"/>
            <w:tcMar>
              <w:top w:w="80" w:type="dxa"/>
              <w:left w:w="90" w:type="dxa"/>
              <w:bottom w:w="80" w:type="dxa"/>
              <w:right w:w="90" w:type="dxa"/>
            </w:tcMar>
            <w:vAlign w:val="center"/>
          </w:tcPr>
          <w:p w14:paraId="7493C469" w14:textId="1C192B63" w:rsidR="00E866B7" w:rsidRDefault="00E866B7" w:rsidP="002D52D1">
            <w:pPr>
              <w:spacing w:after="0"/>
              <w:jc w:val="center"/>
            </w:pPr>
            <w:r w:rsidRPr="00CC7DF2">
              <w:rPr>
                <w:rFonts w:cs="Times New Roman"/>
                <w:sz w:val="24"/>
              </w:rPr>
              <w:t>Village Pine Trees</w:t>
            </w:r>
          </w:p>
        </w:tc>
        <w:tc>
          <w:tcPr>
            <w:tcW w:w="2684" w:type="dxa"/>
            <w:tcMar>
              <w:top w:w="80" w:type="dxa"/>
              <w:left w:w="90" w:type="dxa"/>
              <w:bottom w:w="80" w:type="dxa"/>
              <w:right w:w="90" w:type="dxa"/>
            </w:tcMar>
            <w:vAlign w:val="center"/>
          </w:tcPr>
          <w:p w14:paraId="63E2E242" w14:textId="0CA236E8" w:rsidR="00E866B7" w:rsidRDefault="00E866B7" w:rsidP="002D52D1">
            <w:pPr>
              <w:spacing w:after="0"/>
              <w:jc w:val="center"/>
            </w:pPr>
            <w:r w:rsidRPr="00CC7DF2">
              <w:rPr>
                <w:rFonts w:ascii="Courier New" w:hAnsi="Courier New" w:cs="Courier New"/>
                <w:sz w:val="20"/>
                <w:szCs w:val="20"/>
              </w:rPr>
              <w:t>drawVillagePineTrees()</w:t>
            </w:r>
          </w:p>
        </w:tc>
        <w:tc>
          <w:tcPr>
            <w:tcW w:w="2986" w:type="dxa"/>
            <w:tcMar>
              <w:top w:w="80" w:type="dxa"/>
              <w:left w:w="90" w:type="dxa"/>
              <w:bottom w:w="80" w:type="dxa"/>
              <w:right w:w="90" w:type="dxa"/>
            </w:tcMar>
            <w:vAlign w:val="center"/>
          </w:tcPr>
          <w:p w14:paraId="120EF065" w14:textId="46210FC3" w:rsidR="00E866B7" w:rsidRDefault="00E866B7" w:rsidP="002D52D1">
            <w:pPr>
              <w:spacing w:after="0"/>
              <w:jc w:val="center"/>
            </w:pPr>
            <w:r w:rsidRPr="00CC7DF2">
              <w:rPr>
                <w:rFonts w:cs="Times New Roman"/>
                <w:sz w:val="24"/>
              </w:rPr>
              <w:t>Draws pine trees in the village background.</w:t>
            </w:r>
          </w:p>
        </w:tc>
      </w:tr>
      <w:tr w:rsidR="00E866B7" w14:paraId="34A0A1CD" w14:textId="77777777" w:rsidTr="002D52D1">
        <w:trPr>
          <w:jc w:val="center"/>
        </w:trPr>
        <w:tc>
          <w:tcPr>
            <w:tcW w:w="518" w:type="dxa"/>
            <w:tcMar>
              <w:top w:w="80" w:type="dxa"/>
              <w:left w:w="90" w:type="dxa"/>
              <w:bottom w:w="80" w:type="dxa"/>
              <w:right w:w="90" w:type="dxa"/>
            </w:tcMar>
            <w:vAlign w:val="center"/>
          </w:tcPr>
          <w:p w14:paraId="7756EF66" w14:textId="7D668F7E" w:rsidR="00E866B7" w:rsidRDefault="00E866B7" w:rsidP="002D52D1">
            <w:pPr>
              <w:spacing w:after="0"/>
              <w:jc w:val="center"/>
              <w:rPr>
                <w:sz w:val="18"/>
              </w:rPr>
            </w:pPr>
            <w:r w:rsidRPr="00CC7DF2">
              <w:rPr>
                <w:rFonts w:cs="Times New Roman"/>
                <w:sz w:val="24"/>
              </w:rPr>
              <w:t>54</w:t>
            </w:r>
          </w:p>
        </w:tc>
        <w:tc>
          <w:tcPr>
            <w:tcW w:w="1861" w:type="dxa"/>
            <w:tcMar>
              <w:top w:w="80" w:type="dxa"/>
              <w:left w:w="90" w:type="dxa"/>
              <w:bottom w:w="80" w:type="dxa"/>
              <w:right w:w="90" w:type="dxa"/>
            </w:tcMar>
            <w:vAlign w:val="center"/>
          </w:tcPr>
          <w:p w14:paraId="5D2B246C" w14:textId="629BC4F0" w:rsidR="00E866B7" w:rsidRDefault="00E866B7" w:rsidP="002D52D1">
            <w:pPr>
              <w:spacing w:after="0"/>
              <w:jc w:val="center"/>
            </w:pPr>
            <w:r w:rsidRPr="00CC7DF2">
              <w:rPr>
                <w:rFonts w:ascii="Courier New" w:hAnsi="Courier New" w:cs="Courier New"/>
                <w:sz w:val="20"/>
                <w:szCs w:val="20"/>
              </w:rPr>
              <w:t>OBJ_VILLAGE_18</w:t>
            </w:r>
          </w:p>
        </w:tc>
        <w:tc>
          <w:tcPr>
            <w:tcW w:w="2211" w:type="dxa"/>
            <w:tcMar>
              <w:top w:w="80" w:type="dxa"/>
              <w:left w:w="90" w:type="dxa"/>
              <w:bottom w:w="80" w:type="dxa"/>
              <w:right w:w="90" w:type="dxa"/>
            </w:tcMar>
            <w:vAlign w:val="center"/>
          </w:tcPr>
          <w:p w14:paraId="5B21338D" w14:textId="0CDF283F" w:rsidR="00E866B7" w:rsidRDefault="00E866B7" w:rsidP="002D52D1">
            <w:pPr>
              <w:spacing w:after="0"/>
              <w:jc w:val="center"/>
            </w:pPr>
            <w:r w:rsidRPr="00CC7DF2">
              <w:rPr>
                <w:rFonts w:cs="Times New Roman"/>
                <w:sz w:val="24"/>
              </w:rPr>
              <w:t>Animal Farm</w:t>
            </w:r>
          </w:p>
        </w:tc>
        <w:tc>
          <w:tcPr>
            <w:tcW w:w="2684" w:type="dxa"/>
            <w:tcMar>
              <w:top w:w="80" w:type="dxa"/>
              <w:left w:w="90" w:type="dxa"/>
              <w:bottom w:w="80" w:type="dxa"/>
              <w:right w:w="90" w:type="dxa"/>
            </w:tcMar>
            <w:vAlign w:val="center"/>
          </w:tcPr>
          <w:p w14:paraId="23C38CC7" w14:textId="6817B26E" w:rsidR="00E866B7" w:rsidRDefault="00E866B7" w:rsidP="002D52D1">
            <w:pPr>
              <w:spacing w:after="0"/>
              <w:jc w:val="center"/>
            </w:pPr>
            <w:r w:rsidRPr="00CC7DF2">
              <w:rPr>
                <w:rFonts w:ascii="Courier New" w:hAnsi="Courier New" w:cs="Courier New"/>
                <w:sz w:val="20"/>
                <w:szCs w:val="20"/>
              </w:rPr>
              <w:t>drawAnimalFarm()</w:t>
            </w:r>
          </w:p>
        </w:tc>
        <w:tc>
          <w:tcPr>
            <w:tcW w:w="2986" w:type="dxa"/>
            <w:tcMar>
              <w:top w:w="80" w:type="dxa"/>
              <w:left w:w="90" w:type="dxa"/>
              <w:bottom w:w="80" w:type="dxa"/>
              <w:right w:w="90" w:type="dxa"/>
            </w:tcMar>
            <w:vAlign w:val="center"/>
          </w:tcPr>
          <w:p w14:paraId="1FFC7EFE" w14:textId="702512FB" w:rsidR="00E866B7" w:rsidRDefault="00E866B7" w:rsidP="002D52D1">
            <w:pPr>
              <w:spacing w:after="0"/>
              <w:jc w:val="center"/>
            </w:pPr>
            <w:r w:rsidRPr="00CC7DF2">
              <w:rPr>
                <w:rFonts w:cs="Times New Roman"/>
                <w:sz w:val="24"/>
              </w:rPr>
              <w:t>Draws the animal farm and farm shed in the village.</w:t>
            </w:r>
          </w:p>
        </w:tc>
      </w:tr>
      <w:tr w:rsidR="00E866B7" w14:paraId="7BC3A005" w14:textId="77777777" w:rsidTr="002D52D1">
        <w:trPr>
          <w:jc w:val="center"/>
        </w:trPr>
        <w:tc>
          <w:tcPr>
            <w:tcW w:w="518" w:type="dxa"/>
            <w:tcMar>
              <w:top w:w="80" w:type="dxa"/>
              <w:left w:w="90" w:type="dxa"/>
              <w:bottom w:w="80" w:type="dxa"/>
              <w:right w:w="90" w:type="dxa"/>
            </w:tcMar>
            <w:vAlign w:val="center"/>
          </w:tcPr>
          <w:p w14:paraId="137AB757" w14:textId="59560C09" w:rsidR="00E866B7" w:rsidRDefault="00E866B7" w:rsidP="002D52D1">
            <w:pPr>
              <w:spacing w:after="0"/>
              <w:jc w:val="center"/>
              <w:rPr>
                <w:sz w:val="18"/>
              </w:rPr>
            </w:pPr>
            <w:r w:rsidRPr="00CC7DF2">
              <w:rPr>
                <w:rFonts w:cs="Times New Roman"/>
                <w:sz w:val="24"/>
              </w:rPr>
              <w:t>55</w:t>
            </w:r>
          </w:p>
        </w:tc>
        <w:tc>
          <w:tcPr>
            <w:tcW w:w="1861" w:type="dxa"/>
            <w:tcMar>
              <w:top w:w="80" w:type="dxa"/>
              <w:left w:w="90" w:type="dxa"/>
              <w:bottom w:w="80" w:type="dxa"/>
              <w:right w:w="90" w:type="dxa"/>
            </w:tcMar>
            <w:vAlign w:val="center"/>
          </w:tcPr>
          <w:p w14:paraId="65D84890" w14:textId="5518A1FD" w:rsidR="00E866B7" w:rsidRDefault="00E866B7" w:rsidP="002D52D1">
            <w:pPr>
              <w:spacing w:after="0"/>
              <w:jc w:val="center"/>
            </w:pPr>
            <w:r w:rsidRPr="00CC7DF2">
              <w:rPr>
                <w:rFonts w:ascii="Courier New" w:hAnsi="Courier New" w:cs="Courier New"/>
                <w:sz w:val="20"/>
                <w:szCs w:val="20"/>
              </w:rPr>
              <w:t>OBJ_VILLAGE_19</w:t>
            </w:r>
          </w:p>
        </w:tc>
        <w:tc>
          <w:tcPr>
            <w:tcW w:w="2211" w:type="dxa"/>
            <w:tcMar>
              <w:top w:w="80" w:type="dxa"/>
              <w:left w:w="90" w:type="dxa"/>
              <w:bottom w:w="80" w:type="dxa"/>
              <w:right w:w="90" w:type="dxa"/>
            </w:tcMar>
            <w:vAlign w:val="center"/>
          </w:tcPr>
          <w:p w14:paraId="3564B2DA" w14:textId="2D0B5641" w:rsidR="00E866B7" w:rsidRDefault="00E866B7" w:rsidP="002D52D1">
            <w:pPr>
              <w:spacing w:after="0"/>
              <w:jc w:val="center"/>
            </w:pPr>
            <w:r w:rsidRPr="00CC7DF2">
              <w:rPr>
                <w:rFonts w:cs="Times New Roman"/>
                <w:sz w:val="24"/>
              </w:rPr>
              <w:t>Farm Chickens</w:t>
            </w:r>
          </w:p>
        </w:tc>
        <w:tc>
          <w:tcPr>
            <w:tcW w:w="2684" w:type="dxa"/>
            <w:tcMar>
              <w:top w:w="80" w:type="dxa"/>
              <w:left w:w="90" w:type="dxa"/>
              <w:bottom w:w="80" w:type="dxa"/>
              <w:right w:w="90" w:type="dxa"/>
            </w:tcMar>
            <w:vAlign w:val="center"/>
          </w:tcPr>
          <w:p w14:paraId="732E164E" w14:textId="26F8D24F" w:rsidR="00E866B7" w:rsidRDefault="00E866B7" w:rsidP="002D52D1">
            <w:pPr>
              <w:spacing w:after="0"/>
              <w:jc w:val="center"/>
            </w:pPr>
            <w:r w:rsidRPr="00CC7DF2">
              <w:rPr>
                <w:rFonts w:ascii="Courier New" w:hAnsi="Courier New" w:cs="Courier New"/>
                <w:sz w:val="20"/>
                <w:szCs w:val="20"/>
              </w:rPr>
              <w:t>drawFarmChickens()</w:t>
            </w:r>
          </w:p>
        </w:tc>
        <w:tc>
          <w:tcPr>
            <w:tcW w:w="2986" w:type="dxa"/>
            <w:tcMar>
              <w:top w:w="80" w:type="dxa"/>
              <w:left w:w="90" w:type="dxa"/>
              <w:bottom w:w="80" w:type="dxa"/>
              <w:right w:w="90" w:type="dxa"/>
            </w:tcMar>
            <w:vAlign w:val="center"/>
          </w:tcPr>
          <w:p w14:paraId="4A1AA89E" w14:textId="32A8DA3F" w:rsidR="00E866B7" w:rsidRDefault="00E866B7" w:rsidP="002D52D1">
            <w:pPr>
              <w:spacing w:after="0"/>
              <w:jc w:val="center"/>
            </w:pPr>
            <w:r w:rsidRPr="00CC7DF2">
              <w:rPr>
                <w:rFonts w:cs="Times New Roman"/>
                <w:sz w:val="24"/>
              </w:rPr>
              <w:t>Draws chickens inside the village animal farm.</w:t>
            </w:r>
          </w:p>
        </w:tc>
      </w:tr>
    </w:tbl>
    <w:p w14:paraId="4FEDBA3B" w14:textId="56F01B02" w:rsidR="00842544" w:rsidRDefault="008E659B" w:rsidP="002D52D1">
      <w:pPr>
        <w:pStyle w:val="Heading1"/>
      </w:pPr>
      <w:r>
        <w:rPr>
          <w:rFonts w:ascii="Times New Roman" w:eastAsia="Times New Roman" w:hAnsi="Times New Roman"/>
        </w:rPr>
        <w:t>7. Animation and Interaction Functions</w:t>
      </w:r>
    </w:p>
    <w:tbl>
      <w:tblPr>
        <w:tblStyle w:val="TableGrid"/>
        <w:tblW w:w="0" w:type="auto"/>
        <w:jc w:val="center"/>
        <w:tblLook w:val="04A0" w:firstRow="1" w:lastRow="0" w:firstColumn="1" w:lastColumn="0" w:noHBand="0" w:noVBand="1"/>
      </w:tblPr>
      <w:tblGrid>
        <w:gridCol w:w="688"/>
        <w:gridCol w:w="1741"/>
        <w:gridCol w:w="2000"/>
        <w:gridCol w:w="1543"/>
        <w:gridCol w:w="1393"/>
        <w:gridCol w:w="2371"/>
      </w:tblGrid>
      <w:tr w:rsidR="00842544" w14:paraId="1C042F48" w14:textId="77777777" w:rsidTr="00A76274">
        <w:trPr>
          <w:tblHeader/>
          <w:jc w:val="center"/>
        </w:trPr>
        <w:tc>
          <w:tcPr>
            <w:tcW w:w="710" w:type="dxa"/>
            <w:shd w:val="clear" w:color="auto" w:fill="D9EAF7"/>
            <w:tcMar>
              <w:top w:w="80" w:type="dxa"/>
              <w:left w:w="90" w:type="dxa"/>
              <w:bottom w:w="80" w:type="dxa"/>
              <w:right w:w="90" w:type="dxa"/>
            </w:tcMar>
            <w:vAlign w:val="center"/>
          </w:tcPr>
          <w:p w14:paraId="6E0E557A" w14:textId="77777777" w:rsidR="00842544" w:rsidRDefault="008E659B">
            <w:pPr>
              <w:spacing w:after="0"/>
              <w:jc w:val="center"/>
            </w:pPr>
            <w:r>
              <w:rPr>
                <w:b/>
                <w:sz w:val="17"/>
              </w:rPr>
              <w:t>SL#</w:t>
            </w:r>
          </w:p>
        </w:tc>
        <w:tc>
          <w:tcPr>
            <w:tcW w:w="1741" w:type="dxa"/>
            <w:shd w:val="clear" w:color="auto" w:fill="D9EAF7"/>
            <w:tcMar>
              <w:top w:w="80" w:type="dxa"/>
              <w:left w:w="90" w:type="dxa"/>
              <w:bottom w:w="80" w:type="dxa"/>
              <w:right w:w="90" w:type="dxa"/>
            </w:tcMar>
            <w:vAlign w:val="center"/>
          </w:tcPr>
          <w:p w14:paraId="36F226AD" w14:textId="77777777" w:rsidR="00842544" w:rsidRDefault="008E659B">
            <w:pPr>
              <w:spacing w:after="0"/>
              <w:jc w:val="center"/>
            </w:pPr>
            <w:r>
              <w:rPr>
                <w:b/>
                <w:sz w:val="17"/>
              </w:rPr>
              <w:t>Function ID</w:t>
            </w:r>
          </w:p>
        </w:tc>
        <w:tc>
          <w:tcPr>
            <w:tcW w:w="2036" w:type="dxa"/>
            <w:shd w:val="clear" w:color="auto" w:fill="D9EAF7"/>
            <w:tcMar>
              <w:top w:w="80" w:type="dxa"/>
              <w:left w:w="90" w:type="dxa"/>
              <w:bottom w:w="80" w:type="dxa"/>
              <w:right w:w="90" w:type="dxa"/>
            </w:tcMar>
            <w:vAlign w:val="center"/>
          </w:tcPr>
          <w:p w14:paraId="02C29058" w14:textId="77777777" w:rsidR="00842544" w:rsidRDefault="008E659B">
            <w:pPr>
              <w:spacing w:after="0"/>
              <w:jc w:val="center"/>
            </w:pPr>
            <w:r>
              <w:rPr>
                <w:b/>
                <w:sz w:val="17"/>
              </w:rPr>
              <w:t>Function Name</w:t>
            </w:r>
          </w:p>
        </w:tc>
        <w:tc>
          <w:tcPr>
            <w:tcW w:w="1571" w:type="dxa"/>
            <w:shd w:val="clear" w:color="auto" w:fill="D9EAF7"/>
            <w:tcMar>
              <w:top w:w="80" w:type="dxa"/>
              <w:left w:w="90" w:type="dxa"/>
              <w:bottom w:w="80" w:type="dxa"/>
              <w:right w:w="90" w:type="dxa"/>
            </w:tcMar>
            <w:vAlign w:val="center"/>
          </w:tcPr>
          <w:p w14:paraId="7D283D1B" w14:textId="77777777" w:rsidR="00842544" w:rsidRDefault="008E659B">
            <w:pPr>
              <w:spacing w:after="0"/>
              <w:jc w:val="center"/>
            </w:pPr>
            <w:r>
              <w:rPr>
                <w:b/>
                <w:sz w:val="17"/>
              </w:rPr>
              <w:t>Object / Scene</w:t>
            </w:r>
          </w:p>
        </w:tc>
        <w:tc>
          <w:tcPr>
            <w:tcW w:w="1412" w:type="dxa"/>
            <w:shd w:val="clear" w:color="auto" w:fill="D9EAF7"/>
            <w:tcMar>
              <w:top w:w="80" w:type="dxa"/>
              <w:left w:w="90" w:type="dxa"/>
              <w:bottom w:w="80" w:type="dxa"/>
              <w:right w:w="90" w:type="dxa"/>
            </w:tcMar>
            <w:vAlign w:val="center"/>
          </w:tcPr>
          <w:p w14:paraId="0BBD3D69" w14:textId="77777777" w:rsidR="00842544" w:rsidRDefault="008E659B">
            <w:pPr>
              <w:spacing w:after="0"/>
              <w:jc w:val="center"/>
            </w:pPr>
            <w:r>
              <w:rPr>
                <w:b/>
                <w:sz w:val="17"/>
              </w:rPr>
              <w:t>Trigger</w:t>
            </w:r>
          </w:p>
        </w:tc>
        <w:tc>
          <w:tcPr>
            <w:tcW w:w="2456" w:type="dxa"/>
            <w:shd w:val="clear" w:color="auto" w:fill="D9EAF7"/>
            <w:tcMar>
              <w:top w:w="80" w:type="dxa"/>
              <w:left w:w="90" w:type="dxa"/>
              <w:bottom w:w="80" w:type="dxa"/>
              <w:right w:w="90" w:type="dxa"/>
            </w:tcMar>
            <w:vAlign w:val="center"/>
          </w:tcPr>
          <w:p w14:paraId="75E98E47" w14:textId="77777777" w:rsidR="00842544" w:rsidRDefault="008E659B">
            <w:pPr>
              <w:spacing w:after="0"/>
              <w:jc w:val="center"/>
            </w:pPr>
            <w:r>
              <w:rPr>
                <w:b/>
                <w:sz w:val="17"/>
              </w:rPr>
              <w:t>Brief Description</w:t>
            </w:r>
          </w:p>
        </w:tc>
      </w:tr>
      <w:tr w:rsidR="00B16C86" w14:paraId="5CED0852" w14:textId="77777777" w:rsidTr="00A76274">
        <w:trPr>
          <w:jc w:val="center"/>
        </w:trPr>
        <w:tc>
          <w:tcPr>
            <w:tcW w:w="710" w:type="dxa"/>
            <w:tcMar>
              <w:top w:w="80" w:type="dxa"/>
              <w:left w:w="90" w:type="dxa"/>
              <w:bottom w:w="80" w:type="dxa"/>
              <w:right w:w="90" w:type="dxa"/>
            </w:tcMar>
            <w:vAlign w:val="center"/>
          </w:tcPr>
          <w:p w14:paraId="6796AFCD" w14:textId="6934EA09" w:rsidR="00B16C86" w:rsidRDefault="00B16C86" w:rsidP="00B16C86">
            <w:pPr>
              <w:spacing w:after="0"/>
              <w:jc w:val="center"/>
            </w:pPr>
            <w:r w:rsidRPr="00CC7DF2">
              <w:rPr>
                <w:rFonts w:cs="Times New Roman"/>
                <w:sz w:val="24"/>
              </w:rPr>
              <w:t>1</w:t>
            </w:r>
          </w:p>
        </w:tc>
        <w:tc>
          <w:tcPr>
            <w:tcW w:w="1741" w:type="dxa"/>
            <w:tcMar>
              <w:top w:w="80" w:type="dxa"/>
              <w:left w:w="90" w:type="dxa"/>
              <w:bottom w:w="80" w:type="dxa"/>
              <w:right w:w="90" w:type="dxa"/>
            </w:tcMar>
            <w:vAlign w:val="center"/>
          </w:tcPr>
          <w:p w14:paraId="1AE332BA" w14:textId="2E03582D" w:rsidR="00B16C86" w:rsidRDefault="00B16C86" w:rsidP="00B16C86">
            <w:pPr>
              <w:spacing w:after="0"/>
            </w:pPr>
            <w:r w:rsidRPr="00CC7DF2">
              <w:rPr>
                <w:rFonts w:ascii="Courier New" w:hAnsi="Courier New" w:cs="Courier New"/>
                <w:sz w:val="20"/>
                <w:szCs w:val="20"/>
              </w:rPr>
              <w:t>FUNC_ANIM_01</w:t>
            </w:r>
          </w:p>
        </w:tc>
        <w:tc>
          <w:tcPr>
            <w:tcW w:w="2036" w:type="dxa"/>
            <w:tcMar>
              <w:top w:w="80" w:type="dxa"/>
              <w:left w:w="90" w:type="dxa"/>
              <w:bottom w:w="80" w:type="dxa"/>
              <w:right w:w="90" w:type="dxa"/>
            </w:tcMar>
            <w:vAlign w:val="center"/>
          </w:tcPr>
          <w:p w14:paraId="191DC896" w14:textId="515A8852" w:rsidR="00B16C86" w:rsidRDefault="00B16C86" w:rsidP="00B16C86">
            <w:pPr>
              <w:spacing w:after="0"/>
            </w:pPr>
            <w:r w:rsidRPr="00CC7DF2">
              <w:rPr>
                <w:rFonts w:cs="Times New Roman"/>
                <w:sz w:val="24"/>
              </w:rPr>
              <w:t>Cloud Movement Animation</w:t>
            </w:r>
          </w:p>
        </w:tc>
        <w:tc>
          <w:tcPr>
            <w:tcW w:w="1571" w:type="dxa"/>
            <w:tcMar>
              <w:top w:w="80" w:type="dxa"/>
              <w:left w:w="90" w:type="dxa"/>
              <w:bottom w:w="80" w:type="dxa"/>
              <w:right w:w="90" w:type="dxa"/>
            </w:tcMar>
            <w:vAlign w:val="center"/>
          </w:tcPr>
          <w:p w14:paraId="26A4F31E" w14:textId="192C80B1" w:rsidR="00B16C86" w:rsidRDefault="00B16C86" w:rsidP="00B16C86">
            <w:pPr>
              <w:spacing w:after="0"/>
            </w:pPr>
            <w:r w:rsidRPr="00CC7DF2">
              <w:rPr>
                <w:rFonts w:cs="Times New Roman"/>
                <w:sz w:val="24"/>
              </w:rPr>
              <w:t>Clouds</w:t>
            </w:r>
          </w:p>
        </w:tc>
        <w:tc>
          <w:tcPr>
            <w:tcW w:w="1412" w:type="dxa"/>
            <w:tcMar>
              <w:top w:w="80" w:type="dxa"/>
              <w:left w:w="90" w:type="dxa"/>
              <w:bottom w:w="80" w:type="dxa"/>
              <w:right w:w="90" w:type="dxa"/>
            </w:tcMar>
            <w:vAlign w:val="center"/>
          </w:tcPr>
          <w:p w14:paraId="210F8A76" w14:textId="5B51C40A"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6C3F8C0F" w14:textId="6ADAA73F" w:rsidR="00B16C86" w:rsidRDefault="00B16C86" w:rsidP="00B16C86">
            <w:pPr>
              <w:spacing w:after="0"/>
            </w:pPr>
            <w:r w:rsidRPr="00CC7DF2">
              <w:rPr>
                <w:rFonts w:cs="Times New Roman"/>
                <w:sz w:val="24"/>
              </w:rPr>
              <w:t>Moves the clouds continuously across the sky.</w:t>
            </w:r>
          </w:p>
        </w:tc>
      </w:tr>
      <w:tr w:rsidR="00B16C86" w14:paraId="0CB4751A" w14:textId="77777777" w:rsidTr="00A76274">
        <w:trPr>
          <w:jc w:val="center"/>
        </w:trPr>
        <w:tc>
          <w:tcPr>
            <w:tcW w:w="710" w:type="dxa"/>
            <w:tcMar>
              <w:top w:w="80" w:type="dxa"/>
              <w:left w:w="90" w:type="dxa"/>
              <w:bottom w:w="80" w:type="dxa"/>
              <w:right w:w="90" w:type="dxa"/>
            </w:tcMar>
            <w:vAlign w:val="center"/>
          </w:tcPr>
          <w:p w14:paraId="0C6508C9" w14:textId="2EC5406B" w:rsidR="00B16C86" w:rsidRDefault="00B16C86" w:rsidP="00B16C86">
            <w:pPr>
              <w:spacing w:after="0"/>
              <w:jc w:val="center"/>
            </w:pPr>
            <w:r w:rsidRPr="00CC7DF2">
              <w:rPr>
                <w:rFonts w:cs="Times New Roman"/>
                <w:sz w:val="24"/>
              </w:rPr>
              <w:t>2</w:t>
            </w:r>
          </w:p>
        </w:tc>
        <w:tc>
          <w:tcPr>
            <w:tcW w:w="1741" w:type="dxa"/>
            <w:tcMar>
              <w:top w:w="80" w:type="dxa"/>
              <w:left w:w="90" w:type="dxa"/>
              <w:bottom w:w="80" w:type="dxa"/>
              <w:right w:w="90" w:type="dxa"/>
            </w:tcMar>
            <w:vAlign w:val="center"/>
          </w:tcPr>
          <w:p w14:paraId="1B0EB614" w14:textId="60450C74" w:rsidR="00B16C86" w:rsidRDefault="00B16C86" w:rsidP="00B16C86">
            <w:pPr>
              <w:spacing w:after="0"/>
            </w:pPr>
            <w:r w:rsidRPr="00CC7DF2">
              <w:rPr>
                <w:rFonts w:ascii="Courier New" w:hAnsi="Courier New" w:cs="Courier New"/>
                <w:sz w:val="20"/>
                <w:szCs w:val="20"/>
              </w:rPr>
              <w:t>FUNC_ANIM_02</w:t>
            </w:r>
          </w:p>
        </w:tc>
        <w:tc>
          <w:tcPr>
            <w:tcW w:w="2036" w:type="dxa"/>
            <w:tcMar>
              <w:top w:w="80" w:type="dxa"/>
              <w:left w:w="90" w:type="dxa"/>
              <w:bottom w:w="80" w:type="dxa"/>
              <w:right w:w="90" w:type="dxa"/>
            </w:tcMar>
            <w:vAlign w:val="center"/>
          </w:tcPr>
          <w:p w14:paraId="1E6BD371" w14:textId="53FBB833" w:rsidR="00B16C86" w:rsidRDefault="00B16C86" w:rsidP="00B16C86">
            <w:pPr>
              <w:spacing w:after="0"/>
            </w:pPr>
            <w:r w:rsidRPr="00CC7DF2">
              <w:rPr>
                <w:rFonts w:cs="Times New Roman"/>
                <w:sz w:val="24"/>
              </w:rPr>
              <w:t>Rain Animation</w:t>
            </w:r>
          </w:p>
        </w:tc>
        <w:tc>
          <w:tcPr>
            <w:tcW w:w="1571" w:type="dxa"/>
            <w:tcMar>
              <w:top w:w="80" w:type="dxa"/>
              <w:left w:w="90" w:type="dxa"/>
              <w:bottom w:w="80" w:type="dxa"/>
              <w:right w:w="90" w:type="dxa"/>
            </w:tcMar>
            <w:vAlign w:val="center"/>
          </w:tcPr>
          <w:p w14:paraId="299B560B" w14:textId="7AD6523E" w:rsidR="00B16C86" w:rsidRDefault="00B16C86" w:rsidP="00B16C86">
            <w:pPr>
              <w:spacing w:after="0"/>
            </w:pPr>
            <w:r w:rsidRPr="00CC7DF2">
              <w:rPr>
                <w:rFonts w:cs="Times New Roman"/>
                <w:sz w:val="24"/>
              </w:rPr>
              <w:t>Rain Scene</w:t>
            </w:r>
          </w:p>
        </w:tc>
        <w:tc>
          <w:tcPr>
            <w:tcW w:w="1412" w:type="dxa"/>
            <w:tcMar>
              <w:top w:w="80" w:type="dxa"/>
              <w:left w:w="90" w:type="dxa"/>
              <w:bottom w:w="80" w:type="dxa"/>
              <w:right w:w="90" w:type="dxa"/>
            </w:tcMar>
            <w:vAlign w:val="center"/>
          </w:tcPr>
          <w:p w14:paraId="47409C1E" w14:textId="0B1E0CF0"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14B2069D" w14:textId="1AE302C5" w:rsidR="00B16C86" w:rsidRDefault="00B16C86" w:rsidP="00B16C86">
            <w:pPr>
              <w:spacing w:after="0"/>
            </w:pPr>
            <w:r w:rsidRPr="00CC7DF2">
              <w:rPr>
                <w:rFonts w:cs="Times New Roman"/>
                <w:sz w:val="24"/>
              </w:rPr>
              <w:t>Changes the rain positions continuously to show rainfall.</w:t>
            </w:r>
          </w:p>
        </w:tc>
      </w:tr>
      <w:tr w:rsidR="00B16C86" w14:paraId="60D7AA69" w14:textId="77777777" w:rsidTr="00A76274">
        <w:trPr>
          <w:jc w:val="center"/>
        </w:trPr>
        <w:tc>
          <w:tcPr>
            <w:tcW w:w="710" w:type="dxa"/>
            <w:tcMar>
              <w:top w:w="80" w:type="dxa"/>
              <w:left w:w="90" w:type="dxa"/>
              <w:bottom w:w="80" w:type="dxa"/>
              <w:right w:w="90" w:type="dxa"/>
            </w:tcMar>
            <w:vAlign w:val="center"/>
          </w:tcPr>
          <w:p w14:paraId="01FD258A" w14:textId="7288C808" w:rsidR="00B16C86" w:rsidRDefault="00B16C86" w:rsidP="00B16C86">
            <w:pPr>
              <w:spacing w:after="0"/>
              <w:jc w:val="center"/>
            </w:pPr>
            <w:r w:rsidRPr="00CC7DF2">
              <w:rPr>
                <w:rFonts w:cs="Times New Roman"/>
                <w:sz w:val="24"/>
              </w:rPr>
              <w:lastRenderedPageBreak/>
              <w:t>3</w:t>
            </w:r>
          </w:p>
        </w:tc>
        <w:tc>
          <w:tcPr>
            <w:tcW w:w="1741" w:type="dxa"/>
            <w:tcMar>
              <w:top w:w="80" w:type="dxa"/>
              <w:left w:w="90" w:type="dxa"/>
              <w:bottom w:w="80" w:type="dxa"/>
              <w:right w:w="90" w:type="dxa"/>
            </w:tcMar>
            <w:vAlign w:val="center"/>
          </w:tcPr>
          <w:p w14:paraId="6795D05C" w14:textId="046EE261" w:rsidR="00B16C86" w:rsidRDefault="00B16C86" w:rsidP="00B16C86">
            <w:pPr>
              <w:spacing w:after="0"/>
            </w:pPr>
            <w:r w:rsidRPr="00CC7DF2">
              <w:rPr>
                <w:rFonts w:ascii="Courier New" w:hAnsi="Courier New" w:cs="Courier New"/>
                <w:sz w:val="20"/>
                <w:szCs w:val="20"/>
              </w:rPr>
              <w:t>FUNC_ANIM_03</w:t>
            </w:r>
          </w:p>
        </w:tc>
        <w:tc>
          <w:tcPr>
            <w:tcW w:w="2036" w:type="dxa"/>
            <w:tcMar>
              <w:top w:w="80" w:type="dxa"/>
              <w:left w:w="90" w:type="dxa"/>
              <w:bottom w:w="80" w:type="dxa"/>
              <w:right w:w="90" w:type="dxa"/>
            </w:tcMar>
            <w:vAlign w:val="center"/>
          </w:tcPr>
          <w:p w14:paraId="79674039" w14:textId="2CEF664D" w:rsidR="00B16C86" w:rsidRDefault="00B16C86" w:rsidP="00B16C86">
            <w:pPr>
              <w:spacing w:after="0"/>
            </w:pPr>
            <w:r w:rsidRPr="00CC7DF2">
              <w:rPr>
                <w:rFonts w:cs="Times New Roman"/>
                <w:sz w:val="24"/>
              </w:rPr>
              <w:t>Windmill Rotation</w:t>
            </w:r>
          </w:p>
        </w:tc>
        <w:tc>
          <w:tcPr>
            <w:tcW w:w="1571" w:type="dxa"/>
            <w:tcMar>
              <w:top w:w="80" w:type="dxa"/>
              <w:left w:w="90" w:type="dxa"/>
              <w:bottom w:w="80" w:type="dxa"/>
              <w:right w:w="90" w:type="dxa"/>
            </w:tcMar>
            <w:vAlign w:val="center"/>
          </w:tcPr>
          <w:p w14:paraId="0917C3A5" w14:textId="77346140" w:rsidR="00B16C86" w:rsidRDefault="00B16C86" w:rsidP="00B16C86">
            <w:pPr>
              <w:spacing w:after="0"/>
            </w:pPr>
            <w:r w:rsidRPr="00CC7DF2">
              <w:rPr>
                <w:rFonts w:cs="Times New Roman"/>
                <w:sz w:val="24"/>
              </w:rPr>
              <w:t>Windmill</w:t>
            </w:r>
          </w:p>
        </w:tc>
        <w:tc>
          <w:tcPr>
            <w:tcW w:w="1412" w:type="dxa"/>
            <w:tcMar>
              <w:top w:w="80" w:type="dxa"/>
              <w:left w:w="90" w:type="dxa"/>
              <w:bottom w:w="80" w:type="dxa"/>
              <w:right w:w="90" w:type="dxa"/>
            </w:tcMar>
            <w:vAlign w:val="center"/>
          </w:tcPr>
          <w:p w14:paraId="6FB94B02" w14:textId="2F83C6D1"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327F832A" w14:textId="6D6F0F6C" w:rsidR="00B16C86" w:rsidRDefault="00B16C86" w:rsidP="00B16C86">
            <w:pPr>
              <w:spacing w:after="0"/>
            </w:pPr>
            <w:r w:rsidRPr="00CC7DF2">
              <w:rPr>
                <w:rFonts w:cs="Times New Roman"/>
                <w:sz w:val="24"/>
              </w:rPr>
              <w:t>Rotates the windmill blades continuously.</w:t>
            </w:r>
          </w:p>
        </w:tc>
      </w:tr>
      <w:tr w:rsidR="00B16C86" w14:paraId="2801527F" w14:textId="77777777" w:rsidTr="00A76274">
        <w:trPr>
          <w:jc w:val="center"/>
        </w:trPr>
        <w:tc>
          <w:tcPr>
            <w:tcW w:w="710" w:type="dxa"/>
            <w:tcMar>
              <w:top w:w="80" w:type="dxa"/>
              <w:left w:w="90" w:type="dxa"/>
              <w:bottom w:w="80" w:type="dxa"/>
              <w:right w:w="90" w:type="dxa"/>
            </w:tcMar>
            <w:vAlign w:val="center"/>
          </w:tcPr>
          <w:p w14:paraId="4CB17B46" w14:textId="635C66DA" w:rsidR="00B16C86" w:rsidRDefault="00B16C86" w:rsidP="00B16C86">
            <w:pPr>
              <w:spacing w:after="0"/>
              <w:jc w:val="center"/>
            </w:pPr>
            <w:r w:rsidRPr="00CC7DF2">
              <w:rPr>
                <w:rFonts w:cs="Times New Roman"/>
                <w:sz w:val="24"/>
              </w:rPr>
              <w:t>4</w:t>
            </w:r>
          </w:p>
        </w:tc>
        <w:tc>
          <w:tcPr>
            <w:tcW w:w="1741" w:type="dxa"/>
            <w:tcMar>
              <w:top w:w="80" w:type="dxa"/>
              <w:left w:w="90" w:type="dxa"/>
              <w:bottom w:w="80" w:type="dxa"/>
              <w:right w:w="90" w:type="dxa"/>
            </w:tcMar>
            <w:vAlign w:val="center"/>
          </w:tcPr>
          <w:p w14:paraId="4FD3134E" w14:textId="6AE2A072" w:rsidR="00B16C86" w:rsidRDefault="00B16C86" w:rsidP="00B16C86">
            <w:pPr>
              <w:spacing w:after="0"/>
            </w:pPr>
            <w:r w:rsidRPr="00CC7DF2">
              <w:rPr>
                <w:rFonts w:ascii="Courier New" w:hAnsi="Courier New" w:cs="Courier New"/>
                <w:sz w:val="20"/>
                <w:szCs w:val="20"/>
              </w:rPr>
              <w:t>FUNC_ANIM_04</w:t>
            </w:r>
          </w:p>
        </w:tc>
        <w:tc>
          <w:tcPr>
            <w:tcW w:w="2036" w:type="dxa"/>
            <w:tcMar>
              <w:top w:w="80" w:type="dxa"/>
              <w:left w:w="90" w:type="dxa"/>
              <w:bottom w:w="80" w:type="dxa"/>
              <w:right w:w="90" w:type="dxa"/>
            </w:tcMar>
            <w:vAlign w:val="center"/>
          </w:tcPr>
          <w:p w14:paraId="6F98803C" w14:textId="13321ACC" w:rsidR="00B16C86" w:rsidRDefault="00B16C86" w:rsidP="00B16C86">
            <w:pPr>
              <w:spacing w:after="0"/>
            </w:pPr>
            <w:r w:rsidRPr="00CC7DF2">
              <w:rPr>
                <w:rFonts w:cs="Times New Roman"/>
                <w:sz w:val="24"/>
              </w:rPr>
              <w:t>Cow Forward Movement</w:t>
            </w:r>
          </w:p>
        </w:tc>
        <w:tc>
          <w:tcPr>
            <w:tcW w:w="1571" w:type="dxa"/>
            <w:tcMar>
              <w:top w:w="80" w:type="dxa"/>
              <w:left w:w="90" w:type="dxa"/>
              <w:bottom w:w="80" w:type="dxa"/>
              <w:right w:w="90" w:type="dxa"/>
            </w:tcMar>
            <w:vAlign w:val="center"/>
          </w:tcPr>
          <w:p w14:paraId="487C6306" w14:textId="043AAE73" w:rsidR="00B16C86" w:rsidRDefault="00B16C86" w:rsidP="00B16C86">
            <w:pPr>
              <w:spacing w:after="0"/>
            </w:pPr>
            <w:r w:rsidRPr="00CC7DF2">
              <w:rPr>
                <w:rFonts w:cs="Times New Roman"/>
                <w:sz w:val="24"/>
              </w:rPr>
              <w:t>Village Cows</w:t>
            </w:r>
          </w:p>
        </w:tc>
        <w:tc>
          <w:tcPr>
            <w:tcW w:w="1412" w:type="dxa"/>
            <w:tcMar>
              <w:top w:w="80" w:type="dxa"/>
              <w:left w:w="90" w:type="dxa"/>
              <w:bottom w:w="80" w:type="dxa"/>
              <w:right w:w="90" w:type="dxa"/>
            </w:tcMar>
            <w:vAlign w:val="center"/>
          </w:tcPr>
          <w:p w14:paraId="66EFC64D" w14:textId="5A4316F1"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1797721C" w14:textId="5AD3F8FC" w:rsidR="00B16C86" w:rsidRDefault="00B16C86" w:rsidP="00B16C86">
            <w:pPr>
              <w:spacing w:after="0"/>
            </w:pPr>
            <w:r w:rsidRPr="00CC7DF2">
              <w:rPr>
                <w:rFonts w:cs="Times New Roman"/>
                <w:sz w:val="24"/>
              </w:rPr>
              <w:t>Moves the cows forward through the village area.</w:t>
            </w:r>
          </w:p>
        </w:tc>
      </w:tr>
      <w:tr w:rsidR="00B16C86" w14:paraId="16F39B1B" w14:textId="77777777" w:rsidTr="00A76274">
        <w:trPr>
          <w:jc w:val="center"/>
        </w:trPr>
        <w:tc>
          <w:tcPr>
            <w:tcW w:w="710" w:type="dxa"/>
            <w:tcMar>
              <w:top w:w="80" w:type="dxa"/>
              <w:left w:w="90" w:type="dxa"/>
              <w:bottom w:w="80" w:type="dxa"/>
              <w:right w:w="90" w:type="dxa"/>
            </w:tcMar>
            <w:vAlign w:val="center"/>
          </w:tcPr>
          <w:p w14:paraId="55C6A010" w14:textId="593AE724" w:rsidR="00B16C86" w:rsidRDefault="00B16C86" w:rsidP="00B16C86">
            <w:pPr>
              <w:spacing w:after="0"/>
              <w:jc w:val="center"/>
            </w:pPr>
            <w:r w:rsidRPr="00CC7DF2">
              <w:rPr>
                <w:rFonts w:cs="Times New Roman"/>
                <w:sz w:val="24"/>
              </w:rPr>
              <w:t>5</w:t>
            </w:r>
          </w:p>
        </w:tc>
        <w:tc>
          <w:tcPr>
            <w:tcW w:w="1741" w:type="dxa"/>
            <w:tcMar>
              <w:top w:w="80" w:type="dxa"/>
              <w:left w:w="90" w:type="dxa"/>
              <w:bottom w:w="80" w:type="dxa"/>
              <w:right w:w="90" w:type="dxa"/>
            </w:tcMar>
            <w:vAlign w:val="center"/>
          </w:tcPr>
          <w:p w14:paraId="3FF75C0E" w14:textId="43C23049" w:rsidR="00B16C86" w:rsidRDefault="00B16C86" w:rsidP="00B16C86">
            <w:pPr>
              <w:spacing w:after="0"/>
            </w:pPr>
            <w:r w:rsidRPr="00CC7DF2">
              <w:rPr>
                <w:rFonts w:ascii="Courier New" w:hAnsi="Courier New" w:cs="Courier New"/>
                <w:sz w:val="20"/>
                <w:szCs w:val="20"/>
              </w:rPr>
              <w:t>FUNC_ANIM_05</w:t>
            </w:r>
          </w:p>
        </w:tc>
        <w:tc>
          <w:tcPr>
            <w:tcW w:w="2036" w:type="dxa"/>
            <w:tcMar>
              <w:top w:w="80" w:type="dxa"/>
              <w:left w:w="90" w:type="dxa"/>
              <w:bottom w:w="80" w:type="dxa"/>
              <w:right w:w="90" w:type="dxa"/>
            </w:tcMar>
            <w:vAlign w:val="center"/>
          </w:tcPr>
          <w:p w14:paraId="0F93618D" w14:textId="0BC3430E" w:rsidR="00B16C86" w:rsidRDefault="00B16C86" w:rsidP="00B16C86">
            <w:pPr>
              <w:spacing w:after="0"/>
            </w:pPr>
            <w:r w:rsidRPr="00CC7DF2">
              <w:rPr>
                <w:rFonts w:cs="Times New Roman"/>
                <w:sz w:val="24"/>
              </w:rPr>
              <w:t>City Car Movement</w:t>
            </w:r>
          </w:p>
        </w:tc>
        <w:tc>
          <w:tcPr>
            <w:tcW w:w="1571" w:type="dxa"/>
            <w:tcMar>
              <w:top w:w="80" w:type="dxa"/>
              <w:left w:w="90" w:type="dxa"/>
              <w:bottom w:w="80" w:type="dxa"/>
              <w:right w:w="90" w:type="dxa"/>
            </w:tcMar>
            <w:vAlign w:val="center"/>
          </w:tcPr>
          <w:p w14:paraId="2412173F" w14:textId="5CF01E17" w:rsidR="00B16C86" w:rsidRDefault="00B16C86" w:rsidP="00B16C86">
            <w:pPr>
              <w:spacing w:after="0"/>
            </w:pPr>
            <w:r w:rsidRPr="00CC7DF2">
              <w:rPr>
                <w:rFonts w:cs="Times New Roman"/>
                <w:sz w:val="24"/>
              </w:rPr>
              <w:t>City Car</w:t>
            </w:r>
          </w:p>
        </w:tc>
        <w:tc>
          <w:tcPr>
            <w:tcW w:w="1412" w:type="dxa"/>
            <w:tcMar>
              <w:top w:w="80" w:type="dxa"/>
              <w:left w:w="90" w:type="dxa"/>
              <w:bottom w:w="80" w:type="dxa"/>
              <w:right w:w="90" w:type="dxa"/>
            </w:tcMar>
            <w:vAlign w:val="center"/>
          </w:tcPr>
          <w:p w14:paraId="65128821" w14:textId="02BF466E"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12FD3554" w14:textId="7EFD96EA" w:rsidR="00B16C86" w:rsidRDefault="00B16C86" w:rsidP="00B16C86">
            <w:pPr>
              <w:spacing w:after="0"/>
            </w:pPr>
            <w:r w:rsidRPr="00CC7DF2">
              <w:rPr>
                <w:rFonts w:cs="Times New Roman"/>
                <w:sz w:val="24"/>
              </w:rPr>
              <w:t>Moves the city car along the road and restarts it after it leaves the area.</w:t>
            </w:r>
          </w:p>
        </w:tc>
      </w:tr>
      <w:tr w:rsidR="00B16C86" w14:paraId="1E4580EA" w14:textId="77777777" w:rsidTr="00A76274">
        <w:trPr>
          <w:jc w:val="center"/>
        </w:trPr>
        <w:tc>
          <w:tcPr>
            <w:tcW w:w="710" w:type="dxa"/>
            <w:tcMar>
              <w:top w:w="80" w:type="dxa"/>
              <w:left w:w="90" w:type="dxa"/>
              <w:bottom w:w="80" w:type="dxa"/>
              <w:right w:w="90" w:type="dxa"/>
            </w:tcMar>
            <w:vAlign w:val="center"/>
          </w:tcPr>
          <w:p w14:paraId="1A920825" w14:textId="74D2F453" w:rsidR="00B16C86" w:rsidRDefault="00B16C86" w:rsidP="00B16C86">
            <w:pPr>
              <w:spacing w:after="0"/>
              <w:jc w:val="center"/>
            </w:pPr>
            <w:r w:rsidRPr="00CC7DF2">
              <w:rPr>
                <w:rFonts w:cs="Times New Roman"/>
                <w:sz w:val="24"/>
              </w:rPr>
              <w:t>6</w:t>
            </w:r>
          </w:p>
        </w:tc>
        <w:tc>
          <w:tcPr>
            <w:tcW w:w="1741" w:type="dxa"/>
            <w:tcMar>
              <w:top w:w="80" w:type="dxa"/>
              <w:left w:w="90" w:type="dxa"/>
              <w:bottom w:w="80" w:type="dxa"/>
              <w:right w:w="90" w:type="dxa"/>
            </w:tcMar>
            <w:vAlign w:val="center"/>
          </w:tcPr>
          <w:p w14:paraId="6F4F22CB" w14:textId="5BF40571" w:rsidR="00B16C86" w:rsidRDefault="00B16C86" w:rsidP="00B16C86">
            <w:pPr>
              <w:spacing w:after="0"/>
            </w:pPr>
            <w:r w:rsidRPr="00CC7DF2">
              <w:rPr>
                <w:rFonts w:ascii="Courier New" w:hAnsi="Courier New" w:cs="Courier New"/>
                <w:sz w:val="20"/>
                <w:szCs w:val="20"/>
              </w:rPr>
              <w:t>FUNC_ANIM_06</w:t>
            </w:r>
          </w:p>
        </w:tc>
        <w:tc>
          <w:tcPr>
            <w:tcW w:w="2036" w:type="dxa"/>
            <w:tcMar>
              <w:top w:w="80" w:type="dxa"/>
              <w:left w:w="90" w:type="dxa"/>
              <w:bottom w:w="80" w:type="dxa"/>
              <w:right w:w="90" w:type="dxa"/>
            </w:tcMar>
            <w:vAlign w:val="center"/>
          </w:tcPr>
          <w:p w14:paraId="49F6BE28" w14:textId="3B81B278" w:rsidR="00B16C86" w:rsidRDefault="00B16C86" w:rsidP="00B16C86">
            <w:pPr>
              <w:spacing w:after="0"/>
            </w:pPr>
            <w:r w:rsidRPr="00CC7DF2">
              <w:rPr>
                <w:rFonts w:cs="Times New Roman"/>
                <w:sz w:val="24"/>
              </w:rPr>
              <w:t>City Bus Movement</w:t>
            </w:r>
          </w:p>
        </w:tc>
        <w:tc>
          <w:tcPr>
            <w:tcW w:w="1571" w:type="dxa"/>
            <w:tcMar>
              <w:top w:w="80" w:type="dxa"/>
              <w:left w:w="90" w:type="dxa"/>
              <w:bottom w:w="80" w:type="dxa"/>
              <w:right w:w="90" w:type="dxa"/>
            </w:tcMar>
            <w:vAlign w:val="center"/>
          </w:tcPr>
          <w:p w14:paraId="19E9DA7A" w14:textId="79A86714" w:rsidR="00B16C86" w:rsidRDefault="00B16C86" w:rsidP="00B16C86">
            <w:pPr>
              <w:spacing w:after="0"/>
            </w:pPr>
            <w:r w:rsidRPr="00CC7DF2">
              <w:rPr>
                <w:rFonts w:cs="Times New Roman"/>
                <w:sz w:val="24"/>
              </w:rPr>
              <w:t>City Bus</w:t>
            </w:r>
          </w:p>
        </w:tc>
        <w:tc>
          <w:tcPr>
            <w:tcW w:w="1412" w:type="dxa"/>
            <w:tcMar>
              <w:top w:w="80" w:type="dxa"/>
              <w:left w:w="90" w:type="dxa"/>
              <w:bottom w:w="80" w:type="dxa"/>
              <w:right w:w="90" w:type="dxa"/>
            </w:tcMar>
            <w:vAlign w:val="center"/>
          </w:tcPr>
          <w:p w14:paraId="3B6F3AE9" w14:textId="4C876107"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3533C626" w14:textId="00A21FA4" w:rsidR="00B16C86" w:rsidRDefault="00B16C86" w:rsidP="00B16C86">
            <w:pPr>
              <w:spacing w:after="0"/>
            </w:pPr>
            <w:r w:rsidRPr="00CC7DF2">
              <w:rPr>
                <w:rFonts w:cs="Times New Roman"/>
                <w:sz w:val="24"/>
              </w:rPr>
              <w:t>Moves the city bus continuously through the scene.</w:t>
            </w:r>
          </w:p>
        </w:tc>
      </w:tr>
      <w:tr w:rsidR="00B16C86" w14:paraId="606C1B00" w14:textId="77777777" w:rsidTr="00A76274">
        <w:trPr>
          <w:jc w:val="center"/>
        </w:trPr>
        <w:tc>
          <w:tcPr>
            <w:tcW w:w="710" w:type="dxa"/>
            <w:tcMar>
              <w:top w:w="80" w:type="dxa"/>
              <w:left w:w="90" w:type="dxa"/>
              <w:bottom w:w="80" w:type="dxa"/>
              <w:right w:w="90" w:type="dxa"/>
            </w:tcMar>
            <w:vAlign w:val="center"/>
          </w:tcPr>
          <w:p w14:paraId="6B6F5411" w14:textId="4F9F0049" w:rsidR="00B16C86" w:rsidRDefault="00B16C86" w:rsidP="00B16C86">
            <w:pPr>
              <w:spacing w:after="0"/>
              <w:jc w:val="center"/>
            </w:pPr>
            <w:r w:rsidRPr="00CC7DF2">
              <w:rPr>
                <w:rFonts w:cs="Times New Roman"/>
                <w:sz w:val="24"/>
              </w:rPr>
              <w:t>7</w:t>
            </w:r>
          </w:p>
        </w:tc>
        <w:tc>
          <w:tcPr>
            <w:tcW w:w="1741" w:type="dxa"/>
            <w:tcMar>
              <w:top w:w="80" w:type="dxa"/>
              <w:left w:w="90" w:type="dxa"/>
              <w:bottom w:w="80" w:type="dxa"/>
              <w:right w:w="90" w:type="dxa"/>
            </w:tcMar>
            <w:vAlign w:val="center"/>
          </w:tcPr>
          <w:p w14:paraId="28F8FFD2" w14:textId="21DADDD8" w:rsidR="00B16C86" w:rsidRDefault="00B16C86" w:rsidP="00B16C86">
            <w:pPr>
              <w:spacing w:after="0"/>
            </w:pPr>
            <w:r w:rsidRPr="00CC7DF2">
              <w:rPr>
                <w:rFonts w:ascii="Courier New" w:hAnsi="Courier New" w:cs="Courier New"/>
                <w:sz w:val="20"/>
                <w:szCs w:val="20"/>
              </w:rPr>
              <w:t>FUNC_ANIM_07</w:t>
            </w:r>
          </w:p>
        </w:tc>
        <w:tc>
          <w:tcPr>
            <w:tcW w:w="2036" w:type="dxa"/>
            <w:tcMar>
              <w:top w:w="80" w:type="dxa"/>
              <w:left w:w="90" w:type="dxa"/>
              <w:bottom w:w="80" w:type="dxa"/>
              <w:right w:w="90" w:type="dxa"/>
            </w:tcMar>
            <w:vAlign w:val="center"/>
          </w:tcPr>
          <w:p w14:paraId="737AE7A3" w14:textId="647D5B78" w:rsidR="00B16C86" w:rsidRDefault="00B16C86" w:rsidP="00B16C86">
            <w:pPr>
              <w:spacing w:after="0"/>
            </w:pPr>
            <w:r w:rsidRPr="00CC7DF2">
              <w:rPr>
                <w:rFonts w:cs="Times New Roman"/>
                <w:sz w:val="24"/>
              </w:rPr>
              <w:t>Traffic Signal Animation</w:t>
            </w:r>
          </w:p>
        </w:tc>
        <w:tc>
          <w:tcPr>
            <w:tcW w:w="1571" w:type="dxa"/>
            <w:tcMar>
              <w:top w:w="80" w:type="dxa"/>
              <w:left w:w="90" w:type="dxa"/>
              <w:bottom w:w="80" w:type="dxa"/>
              <w:right w:w="90" w:type="dxa"/>
            </w:tcMar>
            <w:vAlign w:val="center"/>
          </w:tcPr>
          <w:p w14:paraId="4D155BF0" w14:textId="382AE6AE" w:rsidR="00B16C86" w:rsidRDefault="00B16C86" w:rsidP="00B16C86">
            <w:pPr>
              <w:spacing w:after="0"/>
            </w:pPr>
            <w:r w:rsidRPr="00CC7DF2">
              <w:rPr>
                <w:rFonts w:cs="Times New Roman"/>
                <w:sz w:val="24"/>
              </w:rPr>
              <w:t>Traffic Signal</w:t>
            </w:r>
          </w:p>
        </w:tc>
        <w:tc>
          <w:tcPr>
            <w:tcW w:w="1412" w:type="dxa"/>
            <w:tcMar>
              <w:top w:w="80" w:type="dxa"/>
              <w:left w:w="90" w:type="dxa"/>
              <w:bottom w:w="80" w:type="dxa"/>
              <w:right w:w="90" w:type="dxa"/>
            </w:tcMar>
            <w:vAlign w:val="center"/>
          </w:tcPr>
          <w:p w14:paraId="4774EC9D" w14:textId="60E0841D"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6BA6287C" w14:textId="203943C0" w:rsidR="00B16C86" w:rsidRDefault="00B16C86" w:rsidP="00B16C86">
            <w:pPr>
              <w:spacing w:after="0"/>
            </w:pPr>
            <w:r w:rsidRPr="00CC7DF2">
              <w:rPr>
                <w:rFonts w:cs="Times New Roman"/>
                <w:sz w:val="24"/>
              </w:rPr>
              <w:t>Changes the traffic signal between different light states.</w:t>
            </w:r>
          </w:p>
        </w:tc>
      </w:tr>
      <w:tr w:rsidR="00B16C86" w14:paraId="6D84CC8C" w14:textId="77777777" w:rsidTr="00A76274">
        <w:trPr>
          <w:jc w:val="center"/>
        </w:trPr>
        <w:tc>
          <w:tcPr>
            <w:tcW w:w="710" w:type="dxa"/>
            <w:tcMar>
              <w:top w:w="80" w:type="dxa"/>
              <w:left w:w="90" w:type="dxa"/>
              <w:bottom w:w="80" w:type="dxa"/>
              <w:right w:w="90" w:type="dxa"/>
            </w:tcMar>
            <w:vAlign w:val="center"/>
          </w:tcPr>
          <w:p w14:paraId="2E54B5E1" w14:textId="317AB364" w:rsidR="00B16C86" w:rsidRDefault="00B16C86" w:rsidP="00B16C86">
            <w:pPr>
              <w:spacing w:after="0"/>
              <w:jc w:val="center"/>
            </w:pPr>
            <w:r w:rsidRPr="00CC7DF2">
              <w:rPr>
                <w:rFonts w:cs="Times New Roman"/>
                <w:sz w:val="24"/>
              </w:rPr>
              <w:t>8</w:t>
            </w:r>
          </w:p>
        </w:tc>
        <w:tc>
          <w:tcPr>
            <w:tcW w:w="1741" w:type="dxa"/>
            <w:tcMar>
              <w:top w:w="80" w:type="dxa"/>
              <w:left w:w="90" w:type="dxa"/>
              <w:bottom w:w="80" w:type="dxa"/>
              <w:right w:w="90" w:type="dxa"/>
            </w:tcMar>
            <w:vAlign w:val="center"/>
          </w:tcPr>
          <w:p w14:paraId="02D23B47" w14:textId="4B40CAF6" w:rsidR="00B16C86" w:rsidRDefault="00B16C86" w:rsidP="00B16C86">
            <w:pPr>
              <w:spacing w:after="0"/>
            </w:pPr>
            <w:r w:rsidRPr="00CC7DF2">
              <w:rPr>
                <w:rFonts w:ascii="Courier New" w:hAnsi="Courier New" w:cs="Courier New"/>
                <w:sz w:val="20"/>
                <w:szCs w:val="20"/>
              </w:rPr>
              <w:t>FUNC_ANIM_08</w:t>
            </w:r>
          </w:p>
        </w:tc>
        <w:tc>
          <w:tcPr>
            <w:tcW w:w="2036" w:type="dxa"/>
            <w:tcMar>
              <w:top w:w="80" w:type="dxa"/>
              <w:left w:w="90" w:type="dxa"/>
              <w:bottom w:w="80" w:type="dxa"/>
              <w:right w:w="90" w:type="dxa"/>
            </w:tcMar>
            <w:vAlign w:val="center"/>
          </w:tcPr>
          <w:p w14:paraId="5638D1A8" w14:textId="0FB70BB9" w:rsidR="00B16C86" w:rsidRDefault="00B16C86" w:rsidP="00B16C86">
            <w:pPr>
              <w:spacing w:after="0"/>
            </w:pPr>
            <w:r w:rsidRPr="00CC7DF2">
              <w:rPr>
                <w:rFonts w:cs="Times New Roman"/>
                <w:sz w:val="24"/>
              </w:rPr>
              <w:t>Paddy Field Sway Animation</w:t>
            </w:r>
          </w:p>
        </w:tc>
        <w:tc>
          <w:tcPr>
            <w:tcW w:w="1571" w:type="dxa"/>
            <w:tcMar>
              <w:top w:w="80" w:type="dxa"/>
              <w:left w:w="90" w:type="dxa"/>
              <w:bottom w:w="80" w:type="dxa"/>
              <w:right w:w="90" w:type="dxa"/>
            </w:tcMar>
            <w:vAlign w:val="center"/>
          </w:tcPr>
          <w:p w14:paraId="5CD00315" w14:textId="7C496F33" w:rsidR="00B16C86" w:rsidRDefault="00B16C86" w:rsidP="00B16C86">
            <w:pPr>
              <w:spacing w:after="0"/>
            </w:pPr>
            <w:r w:rsidRPr="00CC7DF2">
              <w:rPr>
                <w:rFonts w:cs="Times New Roman"/>
                <w:sz w:val="24"/>
              </w:rPr>
              <w:t>Paddy Field</w:t>
            </w:r>
          </w:p>
        </w:tc>
        <w:tc>
          <w:tcPr>
            <w:tcW w:w="1412" w:type="dxa"/>
            <w:tcMar>
              <w:top w:w="80" w:type="dxa"/>
              <w:left w:w="90" w:type="dxa"/>
              <w:bottom w:w="80" w:type="dxa"/>
              <w:right w:w="90" w:type="dxa"/>
            </w:tcMar>
            <w:vAlign w:val="center"/>
          </w:tcPr>
          <w:p w14:paraId="3313206F" w14:textId="283C042B"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7FD01A10" w14:textId="2178BD37" w:rsidR="00B16C86" w:rsidRDefault="00B16C86" w:rsidP="00B16C86">
            <w:pPr>
              <w:spacing w:after="0"/>
            </w:pPr>
            <w:r w:rsidRPr="00CC7DF2">
              <w:rPr>
                <w:rFonts w:cs="Times New Roman"/>
                <w:sz w:val="24"/>
              </w:rPr>
              <w:t>Moves the paddy field back and forth to create a swaying effect.</w:t>
            </w:r>
          </w:p>
        </w:tc>
      </w:tr>
      <w:tr w:rsidR="00B16C86" w14:paraId="6C8E1581" w14:textId="77777777" w:rsidTr="00A76274">
        <w:trPr>
          <w:jc w:val="center"/>
        </w:trPr>
        <w:tc>
          <w:tcPr>
            <w:tcW w:w="710" w:type="dxa"/>
            <w:tcMar>
              <w:top w:w="80" w:type="dxa"/>
              <w:left w:w="90" w:type="dxa"/>
              <w:bottom w:w="80" w:type="dxa"/>
              <w:right w:w="90" w:type="dxa"/>
            </w:tcMar>
            <w:vAlign w:val="center"/>
          </w:tcPr>
          <w:p w14:paraId="14A72C10" w14:textId="2FFFA76C" w:rsidR="00B16C86" w:rsidRDefault="00B16C86" w:rsidP="00B16C86">
            <w:pPr>
              <w:spacing w:after="0"/>
              <w:jc w:val="center"/>
              <w:rPr>
                <w:sz w:val="17"/>
              </w:rPr>
            </w:pPr>
            <w:r w:rsidRPr="00CC7DF2">
              <w:rPr>
                <w:rFonts w:cs="Times New Roman"/>
                <w:sz w:val="24"/>
              </w:rPr>
              <w:t>9</w:t>
            </w:r>
          </w:p>
        </w:tc>
        <w:tc>
          <w:tcPr>
            <w:tcW w:w="1741" w:type="dxa"/>
            <w:tcMar>
              <w:top w:w="80" w:type="dxa"/>
              <w:left w:w="90" w:type="dxa"/>
              <w:bottom w:w="80" w:type="dxa"/>
              <w:right w:w="90" w:type="dxa"/>
            </w:tcMar>
            <w:vAlign w:val="center"/>
          </w:tcPr>
          <w:p w14:paraId="6C5218A8" w14:textId="7DC695CD" w:rsidR="00B16C86" w:rsidRDefault="00B16C86" w:rsidP="00B16C86">
            <w:pPr>
              <w:spacing w:after="0"/>
            </w:pPr>
            <w:r w:rsidRPr="00CC7DF2">
              <w:rPr>
                <w:rFonts w:ascii="Courier New" w:hAnsi="Courier New" w:cs="Courier New"/>
                <w:sz w:val="20"/>
                <w:szCs w:val="20"/>
              </w:rPr>
              <w:t>FUNC_ANIM_09</w:t>
            </w:r>
          </w:p>
        </w:tc>
        <w:tc>
          <w:tcPr>
            <w:tcW w:w="2036" w:type="dxa"/>
            <w:tcMar>
              <w:top w:w="80" w:type="dxa"/>
              <w:left w:w="90" w:type="dxa"/>
              <w:bottom w:w="80" w:type="dxa"/>
              <w:right w:w="90" w:type="dxa"/>
            </w:tcMar>
            <w:vAlign w:val="center"/>
          </w:tcPr>
          <w:p w14:paraId="2488E3BD" w14:textId="466DC2D2" w:rsidR="00B16C86" w:rsidRDefault="00B16C86" w:rsidP="00B16C86">
            <w:pPr>
              <w:spacing w:after="0"/>
            </w:pPr>
            <w:r w:rsidRPr="00CC7DF2">
              <w:rPr>
                <w:rFonts w:cs="Times New Roman"/>
                <w:sz w:val="24"/>
              </w:rPr>
              <w:t>River Boat Movement</w:t>
            </w:r>
          </w:p>
        </w:tc>
        <w:tc>
          <w:tcPr>
            <w:tcW w:w="1571" w:type="dxa"/>
            <w:tcMar>
              <w:top w:w="80" w:type="dxa"/>
              <w:left w:w="90" w:type="dxa"/>
              <w:bottom w:w="80" w:type="dxa"/>
              <w:right w:w="90" w:type="dxa"/>
            </w:tcMar>
            <w:vAlign w:val="center"/>
          </w:tcPr>
          <w:p w14:paraId="32958322" w14:textId="7BD7DB1C" w:rsidR="00B16C86" w:rsidRDefault="00B16C86" w:rsidP="00B16C86">
            <w:pPr>
              <w:spacing w:after="0"/>
            </w:pPr>
            <w:r w:rsidRPr="00CC7DF2">
              <w:rPr>
                <w:rFonts w:cs="Times New Roman"/>
                <w:sz w:val="24"/>
              </w:rPr>
              <w:t>Wooden River Boat</w:t>
            </w:r>
          </w:p>
        </w:tc>
        <w:tc>
          <w:tcPr>
            <w:tcW w:w="1412" w:type="dxa"/>
            <w:tcMar>
              <w:top w:w="80" w:type="dxa"/>
              <w:left w:w="90" w:type="dxa"/>
              <w:bottom w:w="80" w:type="dxa"/>
              <w:right w:w="90" w:type="dxa"/>
            </w:tcMar>
            <w:vAlign w:val="center"/>
          </w:tcPr>
          <w:p w14:paraId="2CD46F0B" w14:textId="22FDC5CC"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6CB4BB9B" w14:textId="7C99EA10" w:rsidR="00B16C86" w:rsidRDefault="00B16C86" w:rsidP="00B16C86">
            <w:pPr>
              <w:spacing w:after="0"/>
            </w:pPr>
            <w:r w:rsidRPr="00CC7DF2">
              <w:rPr>
                <w:rFonts w:cs="Times New Roman"/>
                <w:sz w:val="24"/>
              </w:rPr>
              <w:t>Moves the boats continuously along the river.</w:t>
            </w:r>
          </w:p>
        </w:tc>
      </w:tr>
      <w:tr w:rsidR="00B16C86" w14:paraId="41CD6687" w14:textId="77777777" w:rsidTr="00A76274">
        <w:trPr>
          <w:jc w:val="center"/>
        </w:trPr>
        <w:tc>
          <w:tcPr>
            <w:tcW w:w="710" w:type="dxa"/>
            <w:tcMar>
              <w:top w:w="80" w:type="dxa"/>
              <w:left w:w="90" w:type="dxa"/>
              <w:bottom w:w="80" w:type="dxa"/>
              <w:right w:w="90" w:type="dxa"/>
            </w:tcMar>
            <w:vAlign w:val="center"/>
          </w:tcPr>
          <w:p w14:paraId="4A3C547B" w14:textId="37B5688A" w:rsidR="00B16C86" w:rsidRDefault="00B16C86" w:rsidP="00B16C86">
            <w:pPr>
              <w:spacing w:after="0"/>
              <w:jc w:val="center"/>
              <w:rPr>
                <w:sz w:val="17"/>
              </w:rPr>
            </w:pPr>
            <w:r w:rsidRPr="00CC7DF2">
              <w:rPr>
                <w:rFonts w:cs="Times New Roman"/>
                <w:sz w:val="24"/>
              </w:rPr>
              <w:t>10</w:t>
            </w:r>
          </w:p>
        </w:tc>
        <w:tc>
          <w:tcPr>
            <w:tcW w:w="1741" w:type="dxa"/>
            <w:tcMar>
              <w:top w:w="80" w:type="dxa"/>
              <w:left w:w="90" w:type="dxa"/>
              <w:bottom w:w="80" w:type="dxa"/>
              <w:right w:w="90" w:type="dxa"/>
            </w:tcMar>
            <w:vAlign w:val="center"/>
          </w:tcPr>
          <w:p w14:paraId="0781CC27" w14:textId="4578525F" w:rsidR="00B16C86" w:rsidRDefault="00B16C86" w:rsidP="00B16C86">
            <w:pPr>
              <w:spacing w:after="0"/>
            </w:pPr>
            <w:r w:rsidRPr="00CC7DF2">
              <w:rPr>
                <w:rFonts w:ascii="Courier New" w:hAnsi="Courier New" w:cs="Courier New"/>
                <w:sz w:val="20"/>
                <w:szCs w:val="20"/>
              </w:rPr>
              <w:t>FUNC_ANIM_10</w:t>
            </w:r>
          </w:p>
        </w:tc>
        <w:tc>
          <w:tcPr>
            <w:tcW w:w="2036" w:type="dxa"/>
            <w:tcMar>
              <w:top w:w="80" w:type="dxa"/>
              <w:left w:w="90" w:type="dxa"/>
              <w:bottom w:w="80" w:type="dxa"/>
              <w:right w:w="90" w:type="dxa"/>
            </w:tcMar>
            <w:vAlign w:val="center"/>
          </w:tcPr>
          <w:p w14:paraId="1981A300" w14:textId="33FCD0FE" w:rsidR="00B16C86" w:rsidRDefault="00B16C86" w:rsidP="00B16C86">
            <w:pPr>
              <w:spacing w:after="0"/>
            </w:pPr>
            <w:r w:rsidRPr="00CC7DF2">
              <w:rPr>
                <w:rFonts w:cs="Times New Roman"/>
                <w:sz w:val="24"/>
              </w:rPr>
              <w:t>Flying Birds Movement</w:t>
            </w:r>
          </w:p>
        </w:tc>
        <w:tc>
          <w:tcPr>
            <w:tcW w:w="1571" w:type="dxa"/>
            <w:tcMar>
              <w:top w:w="80" w:type="dxa"/>
              <w:left w:w="90" w:type="dxa"/>
              <w:bottom w:w="80" w:type="dxa"/>
              <w:right w:w="90" w:type="dxa"/>
            </w:tcMar>
            <w:vAlign w:val="center"/>
          </w:tcPr>
          <w:p w14:paraId="1D56FEA2" w14:textId="04EA68E2" w:rsidR="00B16C86" w:rsidRDefault="00B16C86" w:rsidP="00B16C86">
            <w:pPr>
              <w:spacing w:after="0"/>
            </w:pPr>
            <w:r w:rsidRPr="00CC7DF2">
              <w:rPr>
                <w:rFonts w:cs="Times New Roman"/>
                <w:sz w:val="24"/>
              </w:rPr>
              <w:t>Flying Birds</w:t>
            </w:r>
          </w:p>
        </w:tc>
        <w:tc>
          <w:tcPr>
            <w:tcW w:w="1412" w:type="dxa"/>
            <w:tcMar>
              <w:top w:w="80" w:type="dxa"/>
              <w:left w:w="90" w:type="dxa"/>
              <w:bottom w:w="80" w:type="dxa"/>
              <w:right w:w="90" w:type="dxa"/>
            </w:tcMar>
            <w:vAlign w:val="center"/>
          </w:tcPr>
          <w:p w14:paraId="2D735934" w14:textId="2FC659F4"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3D31FD40" w14:textId="6775B3CA" w:rsidR="00B16C86" w:rsidRDefault="00B16C86" w:rsidP="00B16C86">
            <w:pPr>
              <w:spacing w:after="0"/>
            </w:pPr>
            <w:r w:rsidRPr="00CC7DF2">
              <w:rPr>
                <w:rFonts w:cs="Times New Roman"/>
                <w:sz w:val="24"/>
              </w:rPr>
              <w:t>Moves the birds continuously across the sky.</w:t>
            </w:r>
          </w:p>
        </w:tc>
      </w:tr>
      <w:tr w:rsidR="00B16C86" w14:paraId="52AF53CE" w14:textId="77777777" w:rsidTr="00A76274">
        <w:trPr>
          <w:jc w:val="center"/>
        </w:trPr>
        <w:tc>
          <w:tcPr>
            <w:tcW w:w="710" w:type="dxa"/>
            <w:tcMar>
              <w:top w:w="80" w:type="dxa"/>
              <w:left w:w="90" w:type="dxa"/>
              <w:bottom w:w="80" w:type="dxa"/>
              <w:right w:w="90" w:type="dxa"/>
            </w:tcMar>
            <w:vAlign w:val="center"/>
          </w:tcPr>
          <w:p w14:paraId="0BE0A2E6" w14:textId="297F3788" w:rsidR="00B16C86" w:rsidRDefault="00B16C86" w:rsidP="00B16C86">
            <w:pPr>
              <w:spacing w:after="0"/>
              <w:jc w:val="center"/>
              <w:rPr>
                <w:sz w:val="17"/>
              </w:rPr>
            </w:pPr>
            <w:r w:rsidRPr="00CC7DF2">
              <w:rPr>
                <w:rFonts w:cs="Times New Roman"/>
                <w:sz w:val="24"/>
              </w:rPr>
              <w:t>11</w:t>
            </w:r>
          </w:p>
        </w:tc>
        <w:tc>
          <w:tcPr>
            <w:tcW w:w="1741" w:type="dxa"/>
            <w:tcMar>
              <w:top w:w="80" w:type="dxa"/>
              <w:left w:w="90" w:type="dxa"/>
              <w:bottom w:w="80" w:type="dxa"/>
              <w:right w:w="90" w:type="dxa"/>
            </w:tcMar>
            <w:vAlign w:val="center"/>
          </w:tcPr>
          <w:p w14:paraId="43D61A3C" w14:textId="10822C82" w:rsidR="00B16C86" w:rsidRDefault="00B16C86" w:rsidP="00B16C86">
            <w:pPr>
              <w:spacing w:after="0"/>
            </w:pPr>
            <w:r w:rsidRPr="00CC7DF2">
              <w:rPr>
                <w:rFonts w:ascii="Courier New" w:hAnsi="Courier New" w:cs="Courier New"/>
                <w:sz w:val="20"/>
                <w:szCs w:val="20"/>
              </w:rPr>
              <w:t>FUNC_ANIM_11</w:t>
            </w:r>
          </w:p>
        </w:tc>
        <w:tc>
          <w:tcPr>
            <w:tcW w:w="2036" w:type="dxa"/>
            <w:tcMar>
              <w:top w:w="80" w:type="dxa"/>
              <w:left w:w="90" w:type="dxa"/>
              <w:bottom w:w="80" w:type="dxa"/>
              <w:right w:w="90" w:type="dxa"/>
            </w:tcMar>
            <w:vAlign w:val="center"/>
          </w:tcPr>
          <w:p w14:paraId="07B950FC" w14:textId="6CF2315E" w:rsidR="00B16C86" w:rsidRDefault="00B16C86" w:rsidP="00B16C86">
            <w:pPr>
              <w:spacing w:after="0"/>
            </w:pPr>
            <w:r w:rsidRPr="00CC7DF2">
              <w:rPr>
                <w:rFonts w:cs="Times New Roman"/>
                <w:sz w:val="24"/>
              </w:rPr>
              <w:t>Airplane Movement</w:t>
            </w:r>
          </w:p>
        </w:tc>
        <w:tc>
          <w:tcPr>
            <w:tcW w:w="1571" w:type="dxa"/>
            <w:tcMar>
              <w:top w:w="80" w:type="dxa"/>
              <w:left w:w="90" w:type="dxa"/>
              <w:bottom w:w="80" w:type="dxa"/>
              <w:right w:w="90" w:type="dxa"/>
            </w:tcMar>
            <w:vAlign w:val="center"/>
          </w:tcPr>
          <w:p w14:paraId="6B647736" w14:textId="225CE18E" w:rsidR="00B16C86" w:rsidRDefault="00B16C86" w:rsidP="00B16C86">
            <w:pPr>
              <w:spacing w:after="0"/>
            </w:pPr>
            <w:r w:rsidRPr="00CC7DF2">
              <w:rPr>
                <w:rFonts w:cs="Times New Roman"/>
                <w:sz w:val="24"/>
              </w:rPr>
              <w:t>City Sky Airplane</w:t>
            </w:r>
          </w:p>
        </w:tc>
        <w:tc>
          <w:tcPr>
            <w:tcW w:w="1412" w:type="dxa"/>
            <w:tcMar>
              <w:top w:w="80" w:type="dxa"/>
              <w:left w:w="90" w:type="dxa"/>
              <w:bottom w:w="80" w:type="dxa"/>
              <w:right w:w="90" w:type="dxa"/>
            </w:tcMar>
            <w:vAlign w:val="center"/>
          </w:tcPr>
          <w:p w14:paraId="083E3E25" w14:textId="6045C88B"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56E2B7BB" w14:textId="702B7308" w:rsidR="00B16C86" w:rsidRDefault="00B16C86" w:rsidP="00B16C86">
            <w:pPr>
              <w:spacing w:after="0"/>
            </w:pPr>
            <w:r w:rsidRPr="00CC7DF2">
              <w:rPr>
                <w:rFonts w:cs="Times New Roman"/>
                <w:sz w:val="24"/>
              </w:rPr>
              <w:t>Moves the airplane across the sky and restarts it after it crosses the scene.</w:t>
            </w:r>
          </w:p>
        </w:tc>
      </w:tr>
      <w:tr w:rsidR="00B16C86" w14:paraId="784FACE8" w14:textId="77777777" w:rsidTr="00A76274">
        <w:trPr>
          <w:jc w:val="center"/>
        </w:trPr>
        <w:tc>
          <w:tcPr>
            <w:tcW w:w="710" w:type="dxa"/>
            <w:tcMar>
              <w:top w:w="80" w:type="dxa"/>
              <w:left w:w="90" w:type="dxa"/>
              <w:bottom w:w="80" w:type="dxa"/>
              <w:right w:w="90" w:type="dxa"/>
            </w:tcMar>
            <w:vAlign w:val="center"/>
          </w:tcPr>
          <w:p w14:paraId="13A3E7CD" w14:textId="4DE8E162" w:rsidR="00B16C86" w:rsidRDefault="00B16C86" w:rsidP="00B16C86">
            <w:pPr>
              <w:spacing w:after="0"/>
              <w:jc w:val="center"/>
              <w:rPr>
                <w:sz w:val="17"/>
              </w:rPr>
            </w:pPr>
            <w:r w:rsidRPr="00CC7DF2">
              <w:rPr>
                <w:rFonts w:cs="Times New Roman"/>
                <w:sz w:val="24"/>
              </w:rPr>
              <w:t>12</w:t>
            </w:r>
          </w:p>
        </w:tc>
        <w:tc>
          <w:tcPr>
            <w:tcW w:w="1741" w:type="dxa"/>
            <w:tcMar>
              <w:top w:w="80" w:type="dxa"/>
              <w:left w:w="90" w:type="dxa"/>
              <w:bottom w:w="80" w:type="dxa"/>
              <w:right w:w="90" w:type="dxa"/>
            </w:tcMar>
            <w:vAlign w:val="center"/>
          </w:tcPr>
          <w:p w14:paraId="12006FD4" w14:textId="7A1B4098" w:rsidR="00B16C86" w:rsidRDefault="00B16C86" w:rsidP="00B16C86">
            <w:pPr>
              <w:spacing w:after="0"/>
            </w:pPr>
            <w:r w:rsidRPr="00CC7DF2">
              <w:rPr>
                <w:rFonts w:ascii="Courier New" w:hAnsi="Courier New" w:cs="Courier New"/>
                <w:sz w:val="20"/>
                <w:szCs w:val="20"/>
              </w:rPr>
              <w:t>FUNC_ANIM_12</w:t>
            </w:r>
          </w:p>
        </w:tc>
        <w:tc>
          <w:tcPr>
            <w:tcW w:w="2036" w:type="dxa"/>
            <w:tcMar>
              <w:top w:w="80" w:type="dxa"/>
              <w:left w:w="90" w:type="dxa"/>
              <w:bottom w:w="80" w:type="dxa"/>
              <w:right w:w="90" w:type="dxa"/>
            </w:tcMar>
            <w:vAlign w:val="center"/>
          </w:tcPr>
          <w:p w14:paraId="35CECF04" w14:textId="0289F8D0" w:rsidR="00B16C86" w:rsidRDefault="00B16C86" w:rsidP="00B16C86">
            <w:pPr>
              <w:spacing w:after="0"/>
            </w:pPr>
            <w:r w:rsidRPr="00CC7DF2">
              <w:rPr>
                <w:rFonts w:cs="Times New Roman"/>
                <w:sz w:val="24"/>
              </w:rPr>
              <w:t>Ambulance Emergency Light</w:t>
            </w:r>
          </w:p>
        </w:tc>
        <w:tc>
          <w:tcPr>
            <w:tcW w:w="1571" w:type="dxa"/>
            <w:tcMar>
              <w:top w:w="80" w:type="dxa"/>
              <w:left w:w="90" w:type="dxa"/>
              <w:bottom w:w="80" w:type="dxa"/>
              <w:right w:w="90" w:type="dxa"/>
            </w:tcMar>
            <w:vAlign w:val="center"/>
          </w:tcPr>
          <w:p w14:paraId="59E88C5E" w14:textId="021B0521" w:rsidR="00B16C86" w:rsidRDefault="00B16C86" w:rsidP="00B16C86">
            <w:pPr>
              <w:spacing w:after="0"/>
            </w:pPr>
            <w:r w:rsidRPr="00CC7DF2">
              <w:rPr>
                <w:rFonts w:cs="Times New Roman"/>
                <w:sz w:val="24"/>
              </w:rPr>
              <w:t>Hospital Ambulance</w:t>
            </w:r>
          </w:p>
        </w:tc>
        <w:tc>
          <w:tcPr>
            <w:tcW w:w="1412" w:type="dxa"/>
            <w:tcMar>
              <w:top w:w="80" w:type="dxa"/>
              <w:left w:w="90" w:type="dxa"/>
              <w:bottom w:w="80" w:type="dxa"/>
              <w:right w:w="90" w:type="dxa"/>
            </w:tcMar>
            <w:vAlign w:val="center"/>
          </w:tcPr>
          <w:p w14:paraId="495DC9AA" w14:textId="61A073FE"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2E0E5E98" w14:textId="638EC02B" w:rsidR="00B16C86" w:rsidRDefault="00B16C86" w:rsidP="00B16C86">
            <w:pPr>
              <w:spacing w:after="0"/>
            </w:pPr>
            <w:r w:rsidRPr="00CC7DF2">
              <w:rPr>
                <w:rFonts w:cs="Times New Roman"/>
                <w:sz w:val="24"/>
              </w:rPr>
              <w:t>Turns the ambulance emergency light on and off repeatedly.</w:t>
            </w:r>
          </w:p>
        </w:tc>
      </w:tr>
      <w:tr w:rsidR="00B16C86" w14:paraId="2CB3DBA1" w14:textId="77777777" w:rsidTr="00A76274">
        <w:trPr>
          <w:jc w:val="center"/>
        </w:trPr>
        <w:tc>
          <w:tcPr>
            <w:tcW w:w="710" w:type="dxa"/>
            <w:tcMar>
              <w:top w:w="80" w:type="dxa"/>
              <w:left w:w="90" w:type="dxa"/>
              <w:bottom w:w="80" w:type="dxa"/>
              <w:right w:w="90" w:type="dxa"/>
            </w:tcMar>
            <w:vAlign w:val="center"/>
          </w:tcPr>
          <w:p w14:paraId="3970A761" w14:textId="766F0F34" w:rsidR="00B16C86" w:rsidRDefault="00B16C86" w:rsidP="00B16C86">
            <w:pPr>
              <w:spacing w:after="0"/>
              <w:jc w:val="center"/>
              <w:rPr>
                <w:sz w:val="17"/>
              </w:rPr>
            </w:pPr>
            <w:r w:rsidRPr="00CC7DF2">
              <w:rPr>
                <w:rFonts w:cs="Times New Roman"/>
                <w:sz w:val="24"/>
              </w:rPr>
              <w:t>13</w:t>
            </w:r>
          </w:p>
        </w:tc>
        <w:tc>
          <w:tcPr>
            <w:tcW w:w="1741" w:type="dxa"/>
            <w:tcMar>
              <w:top w:w="80" w:type="dxa"/>
              <w:left w:w="90" w:type="dxa"/>
              <w:bottom w:w="80" w:type="dxa"/>
              <w:right w:w="90" w:type="dxa"/>
            </w:tcMar>
            <w:vAlign w:val="center"/>
          </w:tcPr>
          <w:p w14:paraId="31D21592" w14:textId="1DA73913" w:rsidR="00B16C86" w:rsidRDefault="00B16C86" w:rsidP="00B16C86">
            <w:pPr>
              <w:spacing w:after="0"/>
            </w:pPr>
            <w:r w:rsidRPr="00CC7DF2">
              <w:rPr>
                <w:rFonts w:ascii="Courier New" w:hAnsi="Courier New" w:cs="Courier New"/>
                <w:sz w:val="20"/>
                <w:szCs w:val="20"/>
              </w:rPr>
              <w:t>FUNC_ANIM_13</w:t>
            </w:r>
          </w:p>
        </w:tc>
        <w:tc>
          <w:tcPr>
            <w:tcW w:w="2036" w:type="dxa"/>
            <w:tcMar>
              <w:top w:w="80" w:type="dxa"/>
              <w:left w:w="90" w:type="dxa"/>
              <w:bottom w:w="80" w:type="dxa"/>
              <w:right w:w="90" w:type="dxa"/>
            </w:tcMar>
            <w:vAlign w:val="center"/>
          </w:tcPr>
          <w:p w14:paraId="63925A01" w14:textId="3345590E" w:rsidR="00B16C86" w:rsidRDefault="00B16C86" w:rsidP="00B16C86">
            <w:pPr>
              <w:spacing w:after="0"/>
            </w:pPr>
            <w:r w:rsidRPr="00CC7DF2">
              <w:rPr>
                <w:rFonts w:cs="Times New Roman"/>
                <w:sz w:val="24"/>
              </w:rPr>
              <w:t>City Car to Village Van Transition</w:t>
            </w:r>
          </w:p>
        </w:tc>
        <w:tc>
          <w:tcPr>
            <w:tcW w:w="1571" w:type="dxa"/>
            <w:tcMar>
              <w:top w:w="80" w:type="dxa"/>
              <w:left w:w="90" w:type="dxa"/>
              <w:bottom w:w="80" w:type="dxa"/>
              <w:right w:w="90" w:type="dxa"/>
            </w:tcMar>
            <w:vAlign w:val="center"/>
          </w:tcPr>
          <w:p w14:paraId="0093BBA6" w14:textId="06764F0C" w:rsidR="00B16C86" w:rsidRDefault="00B16C86" w:rsidP="00B16C86">
            <w:pPr>
              <w:spacing w:after="0"/>
            </w:pPr>
            <w:r w:rsidRPr="00CC7DF2">
              <w:rPr>
                <w:rFonts w:cs="Times New Roman"/>
                <w:sz w:val="24"/>
              </w:rPr>
              <w:t>Transition Vehicle</w:t>
            </w:r>
          </w:p>
        </w:tc>
        <w:tc>
          <w:tcPr>
            <w:tcW w:w="1412" w:type="dxa"/>
            <w:tcMar>
              <w:top w:w="80" w:type="dxa"/>
              <w:left w:w="90" w:type="dxa"/>
              <w:bottom w:w="80" w:type="dxa"/>
              <w:right w:w="90" w:type="dxa"/>
            </w:tcMar>
            <w:vAlign w:val="center"/>
          </w:tcPr>
          <w:p w14:paraId="3E927645" w14:textId="03C3347D"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13CFF9EE" w14:textId="72C14A91" w:rsidR="00B16C86" w:rsidRDefault="00B16C86" w:rsidP="00B16C86">
            <w:pPr>
              <w:spacing w:after="0"/>
            </w:pPr>
            <w:r w:rsidRPr="00CC7DF2">
              <w:rPr>
                <w:rFonts w:cs="Times New Roman"/>
                <w:sz w:val="24"/>
              </w:rPr>
              <w:t>Controls the vehicle movement during the city to village transition.</w:t>
            </w:r>
          </w:p>
        </w:tc>
      </w:tr>
      <w:tr w:rsidR="00B16C86" w14:paraId="609681DB" w14:textId="77777777" w:rsidTr="00A76274">
        <w:trPr>
          <w:jc w:val="center"/>
        </w:trPr>
        <w:tc>
          <w:tcPr>
            <w:tcW w:w="710" w:type="dxa"/>
            <w:tcMar>
              <w:top w:w="80" w:type="dxa"/>
              <w:left w:w="90" w:type="dxa"/>
              <w:bottom w:w="80" w:type="dxa"/>
              <w:right w:w="90" w:type="dxa"/>
            </w:tcMar>
            <w:vAlign w:val="center"/>
          </w:tcPr>
          <w:p w14:paraId="6DE2E63F" w14:textId="7C568E7D" w:rsidR="00B16C86" w:rsidRDefault="00B16C86" w:rsidP="00B16C86">
            <w:pPr>
              <w:spacing w:after="0"/>
              <w:jc w:val="center"/>
              <w:rPr>
                <w:sz w:val="17"/>
              </w:rPr>
            </w:pPr>
            <w:r w:rsidRPr="00CC7DF2">
              <w:rPr>
                <w:rFonts w:cs="Times New Roman"/>
                <w:sz w:val="24"/>
              </w:rPr>
              <w:t>14</w:t>
            </w:r>
          </w:p>
        </w:tc>
        <w:tc>
          <w:tcPr>
            <w:tcW w:w="1741" w:type="dxa"/>
            <w:tcMar>
              <w:top w:w="80" w:type="dxa"/>
              <w:left w:w="90" w:type="dxa"/>
              <w:bottom w:w="80" w:type="dxa"/>
              <w:right w:w="90" w:type="dxa"/>
            </w:tcMar>
            <w:vAlign w:val="center"/>
          </w:tcPr>
          <w:p w14:paraId="34A7EDC8" w14:textId="1FA54E51" w:rsidR="00B16C86" w:rsidRDefault="00B16C86" w:rsidP="00B16C86">
            <w:pPr>
              <w:spacing w:after="0"/>
            </w:pPr>
            <w:r w:rsidRPr="00CC7DF2">
              <w:rPr>
                <w:rFonts w:ascii="Courier New" w:hAnsi="Courier New" w:cs="Courier New"/>
                <w:sz w:val="20"/>
                <w:szCs w:val="20"/>
              </w:rPr>
              <w:t>FUNC_ANIM_14</w:t>
            </w:r>
          </w:p>
        </w:tc>
        <w:tc>
          <w:tcPr>
            <w:tcW w:w="2036" w:type="dxa"/>
            <w:tcMar>
              <w:top w:w="80" w:type="dxa"/>
              <w:left w:w="90" w:type="dxa"/>
              <w:bottom w:w="80" w:type="dxa"/>
              <w:right w:w="90" w:type="dxa"/>
            </w:tcMar>
            <w:vAlign w:val="center"/>
          </w:tcPr>
          <w:p w14:paraId="2959E4E7" w14:textId="23BA4B79" w:rsidR="00B16C86" w:rsidRDefault="00B16C86" w:rsidP="00B16C86">
            <w:pPr>
              <w:spacing w:after="0"/>
            </w:pPr>
            <w:r w:rsidRPr="00CC7DF2">
              <w:rPr>
                <w:rFonts w:cs="Times New Roman"/>
                <w:sz w:val="24"/>
              </w:rPr>
              <w:t>Reverse City Car Movement</w:t>
            </w:r>
          </w:p>
        </w:tc>
        <w:tc>
          <w:tcPr>
            <w:tcW w:w="1571" w:type="dxa"/>
            <w:tcMar>
              <w:top w:w="80" w:type="dxa"/>
              <w:left w:w="90" w:type="dxa"/>
              <w:bottom w:w="80" w:type="dxa"/>
              <w:right w:w="90" w:type="dxa"/>
            </w:tcMar>
            <w:vAlign w:val="center"/>
          </w:tcPr>
          <w:p w14:paraId="78AF4430" w14:textId="3CEE36D3" w:rsidR="00B16C86" w:rsidRDefault="00B16C86" w:rsidP="00B16C86">
            <w:pPr>
              <w:spacing w:after="0"/>
            </w:pPr>
            <w:r w:rsidRPr="00CC7DF2">
              <w:rPr>
                <w:rFonts w:cs="Times New Roman"/>
                <w:sz w:val="24"/>
              </w:rPr>
              <w:t>Reverse City Car</w:t>
            </w:r>
          </w:p>
        </w:tc>
        <w:tc>
          <w:tcPr>
            <w:tcW w:w="1412" w:type="dxa"/>
            <w:tcMar>
              <w:top w:w="80" w:type="dxa"/>
              <w:left w:w="90" w:type="dxa"/>
              <w:bottom w:w="80" w:type="dxa"/>
              <w:right w:w="90" w:type="dxa"/>
            </w:tcMar>
            <w:vAlign w:val="center"/>
          </w:tcPr>
          <w:p w14:paraId="76D7D035" w14:textId="19BA1CA3"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505B7B50" w14:textId="13E966D8" w:rsidR="00B16C86" w:rsidRDefault="00B16C86" w:rsidP="00B16C86">
            <w:pPr>
              <w:spacing w:after="0"/>
            </w:pPr>
            <w:r w:rsidRPr="00CC7DF2">
              <w:rPr>
                <w:rFonts w:cs="Times New Roman"/>
                <w:sz w:val="24"/>
              </w:rPr>
              <w:t>Moves a city car in the opposite direction on the road.</w:t>
            </w:r>
          </w:p>
        </w:tc>
      </w:tr>
      <w:tr w:rsidR="00B16C86" w14:paraId="29B17D24" w14:textId="77777777" w:rsidTr="00A76274">
        <w:trPr>
          <w:jc w:val="center"/>
        </w:trPr>
        <w:tc>
          <w:tcPr>
            <w:tcW w:w="710" w:type="dxa"/>
            <w:tcMar>
              <w:top w:w="80" w:type="dxa"/>
              <w:left w:w="90" w:type="dxa"/>
              <w:bottom w:w="80" w:type="dxa"/>
              <w:right w:w="90" w:type="dxa"/>
            </w:tcMar>
            <w:vAlign w:val="center"/>
          </w:tcPr>
          <w:p w14:paraId="5D6B58A7" w14:textId="7C1B26D6" w:rsidR="00B16C86" w:rsidRDefault="00B16C86" w:rsidP="00B16C86">
            <w:pPr>
              <w:spacing w:after="0"/>
              <w:jc w:val="center"/>
              <w:rPr>
                <w:sz w:val="17"/>
              </w:rPr>
            </w:pPr>
            <w:r w:rsidRPr="00CC7DF2">
              <w:rPr>
                <w:rFonts w:cs="Times New Roman"/>
                <w:sz w:val="24"/>
              </w:rPr>
              <w:lastRenderedPageBreak/>
              <w:t>15</w:t>
            </w:r>
          </w:p>
        </w:tc>
        <w:tc>
          <w:tcPr>
            <w:tcW w:w="1741" w:type="dxa"/>
            <w:tcMar>
              <w:top w:w="80" w:type="dxa"/>
              <w:left w:w="90" w:type="dxa"/>
              <w:bottom w:w="80" w:type="dxa"/>
              <w:right w:w="90" w:type="dxa"/>
            </w:tcMar>
            <w:vAlign w:val="center"/>
          </w:tcPr>
          <w:p w14:paraId="7A34EC49" w14:textId="38ADCCB0" w:rsidR="00B16C86" w:rsidRDefault="00B16C86" w:rsidP="00B16C86">
            <w:pPr>
              <w:spacing w:after="0"/>
            </w:pPr>
            <w:r w:rsidRPr="00CC7DF2">
              <w:rPr>
                <w:rFonts w:ascii="Courier New" w:hAnsi="Courier New" w:cs="Courier New"/>
                <w:sz w:val="20"/>
                <w:szCs w:val="20"/>
              </w:rPr>
              <w:t>FUNC_ANIM_15</w:t>
            </w:r>
          </w:p>
        </w:tc>
        <w:tc>
          <w:tcPr>
            <w:tcW w:w="2036" w:type="dxa"/>
            <w:tcMar>
              <w:top w:w="80" w:type="dxa"/>
              <w:left w:w="90" w:type="dxa"/>
              <w:bottom w:w="80" w:type="dxa"/>
              <w:right w:w="90" w:type="dxa"/>
            </w:tcMar>
            <w:vAlign w:val="center"/>
          </w:tcPr>
          <w:p w14:paraId="5B59A2C1" w14:textId="7E9259F8" w:rsidR="00B16C86" w:rsidRDefault="00B16C86" w:rsidP="00B16C86">
            <w:pPr>
              <w:spacing w:after="0"/>
            </w:pPr>
            <w:r w:rsidRPr="00CC7DF2">
              <w:rPr>
                <w:rFonts w:cs="Times New Roman"/>
                <w:sz w:val="24"/>
              </w:rPr>
              <w:t>Bidirectional Pedestrian Movement</w:t>
            </w:r>
          </w:p>
        </w:tc>
        <w:tc>
          <w:tcPr>
            <w:tcW w:w="1571" w:type="dxa"/>
            <w:tcMar>
              <w:top w:w="80" w:type="dxa"/>
              <w:left w:w="90" w:type="dxa"/>
              <w:bottom w:w="80" w:type="dxa"/>
              <w:right w:w="90" w:type="dxa"/>
            </w:tcMar>
            <w:vAlign w:val="center"/>
          </w:tcPr>
          <w:p w14:paraId="18C5B83B" w14:textId="4F927DB9" w:rsidR="00B16C86" w:rsidRDefault="00B16C86" w:rsidP="00B16C86">
            <w:pPr>
              <w:spacing w:after="0"/>
            </w:pPr>
            <w:r w:rsidRPr="00CC7DF2">
              <w:rPr>
                <w:rFonts w:cs="Times New Roman"/>
                <w:sz w:val="24"/>
              </w:rPr>
              <w:t>Pedestrians</w:t>
            </w:r>
          </w:p>
        </w:tc>
        <w:tc>
          <w:tcPr>
            <w:tcW w:w="1412" w:type="dxa"/>
            <w:tcMar>
              <w:top w:w="80" w:type="dxa"/>
              <w:left w:w="90" w:type="dxa"/>
              <w:bottom w:w="80" w:type="dxa"/>
              <w:right w:w="90" w:type="dxa"/>
            </w:tcMar>
            <w:vAlign w:val="center"/>
          </w:tcPr>
          <w:p w14:paraId="74397B68" w14:textId="41EDFB26"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5C404C07" w14:textId="61C8AB95" w:rsidR="00B16C86" w:rsidRDefault="00B16C86" w:rsidP="00B16C86">
            <w:pPr>
              <w:spacing w:after="0"/>
            </w:pPr>
            <w:r w:rsidRPr="00CC7DF2">
              <w:rPr>
                <w:rFonts w:cs="Times New Roman"/>
                <w:sz w:val="24"/>
              </w:rPr>
              <w:t>Moves pedestrians from left to right and right to left.</w:t>
            </w:r>
          </w:p>
        </w:tc>
      </w:tr>
      <w:tr w:rsidR="00B16C86" w14:paraId="754CEC45" w14:textId="77777777" w:rsidTr="00A76274">
        <w:trPr>
          <w:jc w:val="center"/>
        </w:trPr>
        <w:tc>
          <w:tcPr>
            <w:tcW w:w="710" w:type="dxa"/>
            <w:tcMar>
              <w:top w:w="80" w:type="dxa"/>
              <w:left w:w="90" w:type="dxa"/>
              <w:bottom w:w="80" w:type="dxa"/>
              <w:right w:w="90" w:type="dxa"/>
            </w:tcMar>
            <w:vAlign w:val="center"/>
          </w:tcPr>
          <w:p w14:paraId="57BC1E96" w14:textId="6A6B579B" w:rsidR="00B16C86" w:rsidRDefault="00B16C86" w:rsidP="00B16C86">
            <w:pPr>
              <w:spacing w:after="0"/>
              <w:jc w:val="center"/>
              <w:rPr>
                <w:sz w:val="17"/>
              </w:rPr>
            </w:pPr>
            <w:r w:rsidRPr="00CC7DF2">
              <w:rPr>
                <w:rFonts w:cs="Times New Roman"/>
                <w:sz w:val="24"/>
              </w:rPr>
              <w:t>16</w:t>
            </w:r>
          </w:p>
        </w:tc>
        <w:tc>
          <w:tcPr>
            <w:tcW w:w="1741" w:type="dxa"/>
            <w:tcMar>
              <w:top w:w="80" w:type="dxa"/>
              <w:left w:w="90" w:type="dxa"/>
              <w:bottom w:w="80" w:type="dxa"/>
              <w:right w:w="90" w:type="dxa"/>
            </w:tcMar>
            <w:vAlign w:val="center"/>
          </w:tcPr>
          <w:p w14:paraId="66EE584D" w14:textId="330CC567" w:rsidR="00B16C86" w:rsidRDefault="00B16C86" w:rsidP="00B16C86">
            <w:pPr>
              <w:spacing w:after="0"/>
            </w:pPr>
            <w:r w:rsidRPr="00CC7DF2">
              <w:rPr>
                <w:rFonts w:ascii="Courier New" w:hAnsi="Courier New" w:cs="Courier New"/>
                <w:sz w:val="20"/>
                <w:szCs w:val="20"/>
              </w:rPr>
              <w:t>FUNC_ANIM_16</w:t>
            </w:r>
          </w:p>
        </w:tc>
        <w:tc>
          <w:tcPr>
            <w:tcW w:w="2036" w:type="dxa"/>
            <w:tcMar>
              <w:top w:w="80" w:type="dxa"/>
              <w:left w:w="90" w:type="dxa"/>
              <w:bottom w:w="80" w:type="dxa"/>
              <w:right w:w="90" w:type="dxa"/>
            </w:tcMar>
            <w:vAlign w:val="center"/>
          </w:tcPr>
          <w:p w14:paraId="60BE6CD2" w14:textId="0BFDD012" w:rsidR="00B16C86" w:rsidRDefault="00B16C86" w:rsidP="00B16C86">
            <w:pPr>
              <w:spacing w:after="0"/>
            </w:pPr>
            <w:r w:rsidRPr="00CC7DF2">
              <w:rPr>
                <w:rFonts w:cs="Times New Roman"/>
                <w:sz w:val="24"/>
              </w:rPr>
              <w:t>River Ripple Movement</w:t>
            </w:r>
          </w:p>
        </w:tc>
        <w:tc>
          <w:tcPr>
            <w:tcW w:w="1571" w:type="dxa"/>
            <w:tcMar>
              <w:top w:w="80" w:type="dxa"/>
              <w:left w:w="90" w:type="dxa"/>
              <w:bottom w:w="80" w:type="dxa"/>
              <w:right w:w="90" w:type="dxa"/>
            </w:tcMar>
            <w:vAlign w:val="center"/>
          </w:tcPr>
          <w:p w14:paraId="04618EE2" w14:textId="2323F93D" w:rsidR="00B16C86" w:rsidRDefault="00B16C86" w:rsidP="00B16C86">
            <w:pPr>
              <w:spacing w:after="0"/>
            </w:pPr>
            <w:r w:rsidRPr="00CC7DF2">
              <w:rPr>
                <w:rFonts w:cs="Times New Roman"/>
                <w:sz w:val="24"/>
              </w:rPr>
              <w:t>River Ripples</w:t>
            </w:r>
          </w:p>
        </w:tc>
        <w:tc>
          <w:tcPr>
            <w:tcW w:w="1412" w:type="dxa"/>
            <w:tcMar>
              <w:top w:w="80" w:type="dxa"/>
              <w:left w:w="90" w:type="dxa"/>
              <w:bottom w:w="80" w:type="dxa"/>
              <w:right w:w="90" w:type="dxa"/>
            </w:tcMar>
            <w:vAlign w:val="center"/>
          </w:tcPr>
          <w:p w14:paraId="2DB3185E" w14:textId="361D6391" w:rsidR="00B16C86" w:rsidRDefault="00B16C86" w:rsidP="00B16C86">
            <w:pPr>
              <w:spacing w:after="0"/>
            </w:pPr>
            <w:r w:rsidRPr="00CC7DF2">
              <w:rPr>
                <w:rFonts w:cs="Times New Roman"/>
                <w:sz w:val="24"/>
              </w:rPr>
              <w:t>GLUT Timer</w:t>
            </w:r>
          </w:p>
        </w:tc>
        <w:tc>
          <w:tcPr>
            <w:tcW w:w="2456" w:type="dxa"/>
            <w:tcMar>
              <w:top w:w="80" w:type="dxa"/>
              <w:left w:w="90" w:type="dxa"/>
              <w:bottom w:w="80" w:type="dxa"/>
              <w:right w:w="90" w:type="dxa"/>
            </w:tcMar>
            <w:vAlign w:val="center"/>
          </w:tcPr>
          <w:p w14:paraId="4ABAA4B1" w14:textId="20817351" w:rsidR="00B16C86" w:rsidRDefault="00B16C86" w:rsidP="00B16C86">
            <w:pPr>
              <w:spacing w:after="0"/>
            </w:pPr>
            <w:r w:rsidRPr="00CC7DF2">
              <w:rPr>
                <w:rFonts w:cs="Times New Roman"/>
                <w:sz w:val="24"/>
              </w:rPr>
              <w:t>Moves the river ripples to show flowing water.</w:t>
            </w:r>
          </w:p>
        </w:tc>
      </w:tr>
      <w:tr w:rsidR="00B16C86" w14:paraId="78C3FF49" w14:textId="77777777" w:rsidTr="00A76274">
        <w:trPr>
          <w:jc w:val="center"/>
        </w:trPr>
        <w:tc>
          <w:tcPr>
            <w:tcW w:w="710" w:type="dxa"/>
            <w:tcMar>
              <w:top w:w="80" w:type="dxa"/>
              <w:left w:w="90" w:type="dxa"/>
              <w:bottom w:w="80" w:type="dxa"/>
              <w:right w:w="90" w:type="dxa"/>
            </w:tcMar>
            <w:vAlign w:val="center"/>
          </w:tcPr>
          <w:p w14:paraId="0D8FA658" w14:textId="2131A266" w:rsidR="00B16C86" w:rsidRDefault="00B16C86" w:rsidP="00B16C86">
            <w:pPr>
              <w:spacing w:after="0"/>
              <w:jc w:val="center"/>
              <w:rPr>
                <w:sz w:val="17"/>
              </w:rPr>
            </w:pPr>
            <w:r w:rsidRPr="00CC7DF2">
              <w:rPr>
                <w:rFonts w:cs="Times New Roman"/>
                <w:sz w:val="24"/>
              </w:rPr>
              <w:t>17</w:t>
            </w:r>
          </w:p>
        </w:tc>
        <w:tc>
          <w:tcPr>
            <w:tcW w:w="1741" w:type="dxa"/>
            <w:tcMar>
              <w:top w:w="80" w:type="dxa"/>
              <w:left w:w="90" w:type="dxa"/>
              <w:bottom w:w="80" w:type="dxa"/>
              <w:right w:w="90" w:type="dxa"/>
            </w:tcMar>
            <w:vAlign w:val="center"/>
          </w:tcPr>
          <w:p w14:paraId="5AED2E72" w14:textId="082FF0D6" w:rsidR="00B16C86" w:rsidRDefault="00B16C86" w:rsidP="00B16C86">
            <w:pPr>
              <w:spacing w:after="0"/>
            </w:pPr>
            <w:r w:rsidRPr="00CC7DF2">
              <w:rPr>
                <w:rFonts w:ascii="Courier New" w:hAnsi="Courier New" w:cs="Courier New"/>
                <w:sz w:val="20"/>
                <w:szCs w:val="20"/>
              </w:rPr>
              <w:t>FUNC_INT_01</w:t>
            </w:r>
          </w:p>
        </w:tc>
        <w:tc>
          <w:tcPr>
            <w:tcW w:w="2036" w:type="dxa"/>
            <w:tcMar>
              <w:top w:w="80" w:type="dxa"/>
              <w:left w:w="90" w:type="dxa"/>
              <w:bottom w:w="80" w:type="dxa"/>
              <w:right w:w="90" w:type="dxa"/>
            </w:tcMar>
            <w:vAlign w:val="center"/>
          </w:tcPr>
          <w:p w14:paraId="581BB942" w14:textId="3236E3B0" w:rsidR="00B16C86" w:rsidRDefault="00B16C86" w:rsidP="00B16C86">
            <w:pPr>
              <w:spacing w:after="0"/>
            </w:pPr>
            <w:r w:rsidRPr="00CC7DF2">
              <w:rPr>
                <w:rFonts w:cs="Times New Roman"/>
                <w:sz w:val="24"/>
              </w:rPr>
              <w:t>Day Evening Night Control</w:t>
            </w:r>
          </w:p>
        </w:tc>
        <w:tc>
          <w:tcPr>
            <w:tcW w:w="1571" w:type="dxa"/>
            <w:tcMar>
              <w:top w:w="80" w:type="dxa"/>
              <w:left w:w="90" w:type="dxa"/>
              <w:bottom w:w="80" w:type="dxa"/>
              <w:right w:w="90" w:type="dxa"/>
            </w:tcMar>
            <w:vAlign w:val="center"/>
          </w:tcPr>
          <w:p w14:paraId="3A9EFDC1" w14:textId="7EC99546" w:rsidR="00B16C86" w:rsidRDefault="00B16C86" w:rsidP="00B16C86">
            <w:pPr>
              <w:spacing w:after="0"/>
            </w:pPr>
            <w:r w:rsidRPr="00CC7DF2">
              <w:rPr>
                <w:rFonts w:cs="Times New Roman"/>
                <w:sz w:val="24"/>
              </w:rPr>
              <w:t>Complete Scene</w:t>
            </w:r>
          </w:p>
        </w:tc>
        <w:tc>
          <w:tcPr>
            <w:tcW w:w="1412" w:type="dxa"/>
            <w:tcMar>
              <w:top w:w="80" w:type="dxa"/>
              <w:left w:w="90" w:type="dxa"/>
              <w:bottom w:w="80" w:type="dxa"/>
              <w:right w:w="90" w:type="dxa"/>
            </w:tcMar>
            <w:vAlign w:val="center"/>
          </w:tcPr>
          <w:p w14:paraId="0079BAB8" w14:textId="1670A36E" w:rsidR="00B16C86" w:rsidRDefault="00B16C86" w:rsidP="00B16C86">
            <w:pPr>
              <w:spacing w:after="0"/>
            </w:pPr>
            <w:r w:rsidRPr="00CC7DF2">
              <w:rPr>
                <w:rFonts w:cs="Times New Roman"/>
                <w:sz w:val="24"/>
              </w:rPr>
              <w:t>Keyboard D / E / N / R</w:t>
            </w:r>
          </w:p>
        </w:tc>
        <w:tc>
          <w:tcPr>
            <w:tcW w:w="2456" w:type="dxa"/>
            <w:tcMar>
              <w:top w:w="80" w:type="dxa"/>
              <w:left w:w="90" w:type="dxa"/>
              <w:bottom w:w="80" w:type="dxa"/>
              <w:right w:w="90" w:type="dxa"/>
            </w:tcMar>
            <w:vAlign w:val="center"/>
          </w:tcPr>
          <w:p w14:paraId="58FCE402" w14:textId="7A3A7651" w:rsidR="00B16C86" w:rsidRDefault="00B16C86" w:rsidP="00B16C86">
            <w:pPr>
              <w:spacing w:after="0"/>
            </w:pPr>
            <w:r w:rsidRPr="00CC7DF2">
              <w:rPr>
                <w:rFonts w:cs="Times New Roman"/>
                <w:sz w:val="24"/>
              </w:rPr>
              <w:t>Changes the whole scene between Day, Evening, Night, and Rain modes.</w:t>
            </w:r>
          </w:p>
        </w:tc>
      </w:tr>
      <w:tr w:rsidR="00B16C86" w14:paraId="2AC498E5" w14:textId="77777777" w:rsidTr="00A76274">
        <w:trPr>
          <w:jc w:val="center"/>
        </w:trPr>
        <w:tc>
          <w:tcPr>
            <w:tcW w:w="710" w:type="dxa"/>
            <w:tcMar>
              <w:top w:w="80" w:type="dxa"/>
              <w:left w:w="90" w:type="dxa"/>
              <w:bottom w:w="80" w:type="dxa"/>
              <w:right w:w="90" w:type="dxa"/>
            </w:tcMar>
            <w:vAlign w:val="center"/>
          </w:tcPr>
          <w:p w14:paraId="56E565E6" w14:textId="2FDA0CF2" w:rsidR="00B16C86" w:rsidRDefault="00B16C86" w:rsidP="00B16C86">
            <w:pPr>
              <w:spacing w:after="0"/>
              <w:jc w:val="center"/>
              <w:rPr>
                <w:sz w:val="17"/>
              </w:rPr>
            </w:pPr>
            <w:r w:rsidRPr="00CC7DF2">
              <w:rPr>
                <w:rFonts w:cs="Times New Roman"/>
                <w:sz w:val="24"/>
              </w:rPr>
              <w:t>18</w:t>
            </w:r>
          </w:p>
        </w:tc>
        <w:tc>
          <w:tcPr>
            <w:tcW w:w="1741" w:type="dxa"/>
            <w:tcMar>
              <w:top w:w="80" w:type="dxa"/>
              <w:left w:w="90" w:type="dxa"/>
              <w:bottom w:w="80" w:type="dxa"/>
              <w:right w:w="90" w:type="dxa"/>
            </w:tcMar>
            <w:vAlign w:val="center"/>
          </w:tcPr>
          <w:p w14:paraId="3983186C" w14:textId="5B2F5BC8" w:rsidR="00B16C86" w:rsidRDefault="00B16C86" w:rsidP="00B16C86">
            <w:pPr>
              <w:spacing w:after="0"/>
            </w:pPr>
            <w:r w:rsidRPr="00CC7DF2">
              <w:rPr>
                <w:rFonts w:ascii="Courier New" w:hAnsi="Courier New" w:cs="Courier New"/>
                <w:sz w:val="20"/>
                <w:szCs w:val="20"/>
              </w:rPr>
              <w:t>FUNC_TRANS_01</w:t>
            </w:r>
          </w:p>
        </w:tc>
        <w:tc>
          <w:tcPr>
            <w:tcW w:w="2036" w:type="dxa"/>
            <w:tcMar>
              <w:top w:w="80" w:type="dxa"/>
              <w:left w:w="90" w:type="dxa"/>
              <w:bottom w:w="80" w:type="dxa"/>
              <w:right w:w="90" w:type="dxa"/>
            </w:tcMar>
            <w:vAlign w:val="center"/>
          </w:tcPr>
          <w:p w14:paraId="754CC857" w14:textId="42E0E684" w:rsidR="00B16C86" w:rsidRDefault="00B16C86" w:rsidP="00B16C86">
            <w:pPr>
              <w:spacing w:after="0"/>
            </w:pPr>
            <w:r w:rsidRPr="00CC7DF2">
              <w:rPr>
                <w:rFonts w:cs="Times New Roman"/>
                <w:sz w:val="24"/>
              </w:rPr>
              <w:t>Two Worlds Vehicle Transformation</w:t>
            </w:r>
          </w:p>
        </w:tc>
        <w:tc>
          <w:tcPr>
            <w:tcW w:w="1571" w:type="dxa"/>
            <w:tcMar>
              <w:top w:w="80" w:type="dxa"/>
              <w:left w:w="90" w:type="dxa"/>
              <w:bottom w:w="80" w:type="dxa"/>
              <w:right w:w="90" w:type="dxa"/>
            </w:tcMar>
            <w:vAlign w:val="center"/>
          </w:tcPr>
          <w:p w14:paraId="1DAE9B08" w14:textId="48F82E25" w:rsidR="00B16C86" w:rsidRDefault="00B16C86" w:rsidP="00B16C86">
            <w:pPr>
              <w:spacing w:after="0"/>
            </w:pPr>
            <w:r w:rsidRPr="00CC7DF2">
              <w:rPr>
                <w:rFonts w:cs="Times New Roman"/>
                <w:sz w:val="24"/>
              </w:rPr>
              <w:t>City-Village Transition</w:t>
            </w:r>
          </w:p>
        </w:tc>
        <w:tc>
          <w:tcPr>
            <w:tcW w:w="1412" w:type="dxa"/>
            <w:tcMar>
              <w:top w:w="80" w:type="dxa"/>
              <w:left w:w="90" w:type="dxa"/>
              <w:bottom w:w="80" w:type="dxa"/>
              <w:right w:w="90" w:type="dxa"/>
            </w:tcMar>
            <w:vAlign w:val="center"/>
          </w:tcPr>
          <w:p w14:paraId="4E7E4B43" w14:textId="740F1343" w:rsidR="00B16C86" w:rsidRDefault="00B16C86" w:rsidP="00B16C86">
            <w:pPr>
              <w:spacing w:after="0"/>
            </w:pPr>
            <w:r w:rsidRPr="00CC7DF2">
              <w:rPr>
                <w:rFonts w:cs="Times New Roman"/>
                <w:sz w:val="24"/>
              </w:rPr>
              <w:t>Scene Movement</w:t>
            </w:r>
          </w:p>
        </w:tc>
        <w:tc>
          <w:tcPr>
            <w:tcW w:w="2456" w:type="dxa"/>
            <w:tcMar>
              <w:top w:w="80" w:type="dxa"/>
              <w:left w:w="90" w:type="dxa"/>
              <w:bottom w:w="80" w:type="dxa"/>
              <w:right w:w="90" w:type="dxa"/>
            </w:tcMar>
            <w:vAlign w:val="center"/>
          </w:tcPr>
          <w:p w14:paraId="5E1A1C82" w14:textId="0162D8AC" w:rsidR="00B16C86" w:rsidRDefault="00B16C86" w:rsidP="00B16C86">
            <w:pPr>
              <w:spacing w:after="0"/>
            </w:pPr>
            <w:r w:rsidRPr="00CC7DF2">
              <w:rPr>
                <w:rFonts w:cs="Times New Roman"/>
                <w:sz w:val="24"/>
              </w:rPr>
              <w:t>Draws the vehicle transformation between the city and village environments.</w:t>
            </w:r>
          </w:p>
        </w:tc>
      </w:tr>
    </w:tbl>
    <w:p w14:paraId="61C8584E" w14:textId="5DCEACAC" w:rsidR="00842544" w:rsidRDefault="008E659B" w:rsidP="002D52D1">
      <w:pPr>
        <w:pStyle w:val="Heading1"/>
        <w:pageBreakBefore/>
      </w:pPr>
      <w:r>
        <w:rPr>
          <w:rFonts w:ascii="Times New Roman" w:eastAsia="Times New Roman" w:hAnsi="Times New Roman"/>
        </w:rPr>
        <w:lastRenderedPageBreak/>
        <w:t>8. Work Distribution / Contribution</w:t>
      </w:r>
    </w:p>
    <w:tbl>
      <w:tblPr>
        <w:tblStyle w:val="TableGrid"/>
        <w:tblW w:w="0" w:type="auto"/>
        <w:jc w:val="center"/>
        <w:tblLook w:val="04A0" w:firstRow="1" w:lastRow="0" w:firstColumn="1" w:lastColumn="0" w:noHBand="0" w:noVBand="1"/>
      </w:tblPr>
      <w:tblGrid>
        <w:gridCol w:w="438"/>
        <w:gridCol w:w="1618"/>
        <w:gridCol w:w="1255"/>
        <w:gridCol w:w="2710"/>
        <w:gridCol w:w="2580"/>
        <w:gridCol w:w="1135"/>
      </w:tblGrid>
      <w:tr w:rsidR="00842544" w14:paraId="753C4D90" w14:textId="77777777" w:rsidTr="00CE3181">
        <w:trPr>
          <w:tblHeader/>
          <w:jc w:val="center"/>
        </w:trPr>
        <w:tc>
          <w:tcPr>
            <w:tcW w:w="450" w:type="dxa"/>
            <w:shd w:val="clear" w:color="auto" w:fill="D9EAF7"/>
            <w:tcMar>
              <w:top w:w="80" w:type="dxa"/>
              <w:left w:w="90" w:type="dxa"/>
              <w:bottom w:w="80" w:type="dxa"/>
              <w:right w:w="90" w:type="dxa"/>
            </w:tcMar>
            <w:vAlign w:val="center"/>
          </w:tcPr>
          <w:p w14:paraId="5DF098CD" w14:textId="77777777" w:rsidR="00842544" w:rsidRDefault="008E659B">
            <w:pPr>
              <w:spacing w:after="0"/>
              <w:jc w:val="center"/>
            </w:pPr>
            <w:r>
              <w:rPr>
                <w:b/>
                <w:sz w:val="17"/>
              </w:rPr>
              <w:t>SL</w:t>
            </w:r>
          </w:p>
        </w:tc>
        <w:tc>
          <w:tcPr>
            <w:tcW w:w="1710" w:type="dxa"/>
            <w:shd w:val="clear" w:color="auto" w:fill="D9EAF7"/>
            <w:tcMar>
              <w:top w:w="80" w:type="dxa"/>
              <w:left w:w="90" w:type="dxa"/>
              <w:bottom w:w="80" w:type="dxa"/>
              <w:right w:w="90" w:type="dxa"/>
            </w:tcMar>
            <w:vAlign w:val="center"/>
          </w:tcPr>
          <w:p w14:paraId="7222E2F6" w14:textId="77777777" w:rsidR="00842544" w:rsidRDefault="008E659B">
            <w:pPr>
              <w:spacing w:after="0"/>
              <w:jc w:val="center"/>
            </w:pPr>
            <w:r>
              <w:rPr>
                <w:b/>
                <w:sz w:val="17"/>
              </w:rPr>
              <w:t>Member Name</w:t>
            </w:r>
          </w:p>
        </w:tc>
        <w:tc>
          <w:tcPr>
            <w:tcW w:w="1350" w:type="dxa"/>
            <w:shd w:val="clear" w:color="auto" w:fill="D9EAF7"/>
            <w:tcMar>
              <w:top w:w="80" w:type="dxa"/>
              <w:left w:w="90" w:type="dxa"/>
              <w:bottom w:w="80" w:type="dxa"/>
              <w:right w:w="90" w:type="dxa"/>
            </w:tcMar>
            <w:vAlign w:val="center"/>
          </w:tcPr>
          <w:p w14:paraId="3F69E630" w14:textId="77777777" w:rsidR="00842544" w:rsidRDefault="008E659B">
            <w:pPr>
              <w:spacing w:after="0"/>
              <w:jc w:val="center"/>
            </w:pPr>
            <w:r>
              <w:rPr>
                <w:b/>
                <w:sz w:val="17"/>
              </w:rPr>
              <w:t>Student ID</w:t>
            </w:r>
          </w:p>
        </w:tc>
        <w:tc>
          <w:tcPr>
            <w:tcW w:w="3035" w:type="dxa"/>
            <w:shd w:val="clear" w:color="auto" w:fill="D9EAF7"/>
            <w:tcMar>
              <w:top w:w="80" w:type="dxa"/>
              <w:left w:w="90" w:type="dxa"/>
              <w:bottom w:w="80" w:type="dxa"/>
              <w:right w:w="90" w:type="dxa"/>
            </w:tcMar>
            <w:vAlign w:val="center"/>
          </w:tcPr>
          <w:p w14:paraId="5CB08BCA" w14:textId="77777777" w:rsidR="00842544" w:rsidRDefault="008E659B">
            <w:pPr>
              <w:spacing w:after="0"/>
              <w:jc w:val="center"/>
            </w:pPr>
            <w:r>
              <w:rPr>
                <w:b/>
                <w:sz w:val="17"/>
              </w:rPr>
              <w:t>Implemented Functions / Objects</w:t>
            </w:r>
          </w:p>
        </w:tc>
        <w:tc>
          <w:tcPr>
            <w:tcW w:w="2580" w:type="dxa"/>
            <w:shd w:val="clear" w:color="auto" w:fill="D9EAF7"/>
            <w:tcMar>
              <w:top w:w="80" w:type="dxa"/>
              <w:left w:w="90" w:type="dxa"/>
              <w:bottom w:w="80" w:type="dxa"/>
              <w:right w:w="90" w:type="dxa"/>
            </w:tcMar>
            <w:vAlign w:val="center"/>
          </w:tcPr>
          <w:p w14:paraId="7BEFA1BD" w14:textId="77777777" w:rsidR="00842544" w:rsidRDefault="008E659B">
            <w:pPr>
              <w:spacing w:after="0"/>
              <w:jc w:val="center"/>
            </w:pPr>
            <w:r>
              <w:rPr>
                <w:b/>
                <w:sz w:val="17"/>
              </w:rPr>
              <w:t>Animation / Interaction Work</w:t>
            </w:r>
          </w:p>
        </w:tc>
        <w:tc>
          <w:tcPr>
            <w:tcW w:w="1135" w:type="dxa"/>
            <w:shd w:val="clear" w:color="auto" w:fill="D9EAF7"/>
            <w:tcMar>
              <w:top w:w="80" w:type="dxa"/>
              <w:left w:w="90" w:type="dxa"/>
              <w:bottom w:w="80" w:type="dxa"/>
              <w:right w:w="90" w:type="dxa"/>
            </w:tcMar>
            <w:vAlign w:val="center"/>
          </w:tcPr>
          <w:p w14:paraId="331CDC4D" w14:textId="77777777" w:rsidR="00842544" w:rsidRDefault="008E659B">
            <w:pPr>
              <w:spacing w:after="0"/>
              <w:jc w:val="center"/>
            </w:pPr>
            <w:r>
              <w:rPr>
                <w:b/>
                <w:sz w:val="17"/>
              </w:rPr>
              <w:t>Contribution (%)</w:t>
            </w:r>
          </w:p>
        </w:tc>
      </w:tr>
      <w:tr w:rsidR="00CE3181" w14:paraId="00ADA5C8" w14:textId="77777777" w:rsidTr="00CE3181">
        <w:trPr>
          <w:jc w:val="center"/>
        </w:trPr>
        <w:tc>
          <w:tcPr>
            <w:tcW w:w="450" w:type="dxa"/>
            <w:tcMar>
              <w:top w:w="80" w:type="dxa"/>
              <w:left w:w="90" w:type="dxa"/>
              <w:bottom w:w="80" w:type="dxa"/>
              <w:right w:w="90" w:type="dxa"/>
            </w:tcMar>
            <w:vAlign w:val="center"/>
          </w:tcPr>
          <w:p w14:paraId="2578741E" w14:textId="1E3338A7" w:rsidR="00CE3181" w:rsidRDefault="00CE3181" w:rsidP="00CE3181">
            <w:pPr>
              <w:spacing w:after="0"/>
              <w:jc w:val="center"/>
            </w:pPr>
            <w:r w:rsidRPr="00CE3181">
              <w:rPr>
                <w:rFonts w:cs="Times New Roman"/>
                <w:sz w:val="24"/>
                <w:szCs w:val="24"/>
              </w:rPr>
              <w:t>1</w:t>
            </w:r>
          </w:p>
        </w:tc>
        <w:tc>
          <w:tcPr>
            <w:tcW w:w="1710" w:type="dxa"/>
            <w:tcMar>
              <w:top w:w="80" w:type="dxa"/>
              <w:left w:w="90" w:type="dxa"/>
              <w:bottom w:w="80" w:type="dxa"/>
              <w:right w:w="90" w:type="dxa"/>
            </w:tcMar>
            <w:vAlign w:val="center"/>
          </w:tcPr>
          <w:p w14:paraId="190B5E78" w14:textId="2E112ED8" w:rsidR="00CE3181" w:rsidRDefault="00CE3181" w:rsidP="00CE3181">
            <w:pPr>
              <w:spacing w:after="0"/>
            </w:pPr>
            <w:r w:rsidRPr="00CE3181">
              <w:rPr>
                <w:rFonts w:cs="Times New Roman"/>
                <w:sz w:val="24"/>
                <w:szCs w:val="24"/>
              </w:rPr>
              <w:t>Md. Ashikur Rahman Mirza</w:t>
            </w:r>
          </w:p>
        </w:tc>
        <w:tc>
          <w:tcPr>
            <w:tcW w:w="1350" w:type="dxa"/>
            <w:tcMar>
              <w:top w:w="80" w:type="dxa"/>
              <w:left w:w="90" w:type="dxa"/>
              <w:bottom w:w="80" w:type="dxa"/>
              <w:right w:w="90" w:type="dxa"/>
            </w:tcMar>
            <w:vAlign w:val="center"/>
          </w:tcPr>
          <w:p w14:paraId="6433E494" w14:textId="643ED594" w:rsidR="00CE3181" w:rsidRDefault="00CE3181" w:rsidP="00CE3181">
            <w:pPr>
              <w:spacing w:after="0"/>
            </w:pPr>
            <w:r w:rsidRPr="00CE3181">
              <w:rPr>
                <w:rFonts w:cs="Times New Roman"/>
                <w:sz w:val="24"/>
                <w:szCs w:val="24"/>
              </w:rPr>
              <w:t>24-56849-1</w:t>
            </w:r>
          </w:p>
        </w:tc>
        <w:tc>
          <w:tcPr>
            <w:tcW w:w="3035" w:type="dxa"/>
            <w:tcMar>
              <w:top w:w="80" w:type="dxa"/>
              <w:left w:w="90" w:type="dxa"/>
              <w:bottom w:w="80" w:type="dxa"/>
              <w:right w:w="90" w:type="dxa"/>
            </w:tcMar>
            <w:vAlign w:val="center"/>
          </w:tcPr>
          <w:p w14:paraId="35D4EA71" w14:textId="5994890C" w:rsidR="00CE3181" w:rsidRDefault="00CE3181" w:rsidP="00CE3181">
            <w:pPr>
              <w:spacing w:after="0"/>
            </w:pPr>
            <w:r w:rsidRPr="00CE3181">
              <w:rPr>
                <w:rFonts w:cs="Times New Roman"/>
                <w:sz w:val="24"/>
                <w:szCs w:val="24"/>
              </w:rPr>
              <w:t>Sky, Ground, Sun, Cloud, City Base, City Highway, Road Markings, City Sidewalk, AIUB Academic Building, River Bank, Connected River, Wooden Village House, Village Background Hills, River Side Hills, Village Background Trees, Village Pine Trees, Animal Farm, Farm Chickens, Village Welcome Billboard, River Bank Decoration</w:t>
            </w:r>
          </w:p>
        </w:tc>
        <w:tc>
          <w:tcPr>
            <w:tcW w:w="2580" w:type="dxa"/>
            <w:tcMar>
              <w:top w:w="80" w:type="dxa"/>
              <w:left w:w="90" w:type="dxa"/>
              <w:bottom w:w="80" w:type="dxa"/>
              <w:right w:w="90" w:type="dxa"/>
            </w:tcMar>
            <w:vAlign w:val="center"/>
          </w:tcPr>
          <w:p w14:paraId="4432C160" w14:textId="325A7BFC" w:rsidR="00CE3181" w:rsidRDefault="00CE3181" w:rsidP="00CE3181">
            <w:pPr>
              <w:spacing w:after="0"/>
            </w:pPr>
            <w:r w:rsidRPr="00CE3181">
              <w:rPr>
                <w:rFonts w:cs="Times New Roman"/>
                <w:sz w:val="24"/>
                <w:szCs w:val="24"/>
              </w:rPr>
              <w:t>Cloud Movement, Rain Animation, Day/Evening/Night/Rain Keyboard Control</w:t>
            </w:r>
          </w:p>
        </w:tc>
        <w:tc>
          <w:tcPr>
            <w:tcW w:w="1135" w:type="dxa"/>
            <w:tcMar>
              <w:top w:w="80" w:type="dxa"/>
              <w:left w:w="90" w:type="dxa"/>
              <w:bottom w:w="80" w:type="dxa"/>
              <w:right w:w="90" w:type="dxa"/>
            </w:tcMar>
            <w:vAlign w:val="center"/>
          </w:tcPr>
          <w:p w14:paraId="6A314EEC" w14:textId="5453383B" w:rsidR="00CE3181" w:rsidRDefault="00CE3181" w:rsidP="00CE3181">
            <w:pPr>
              <w:spacing w:after="0"/>
            </w:pPr>
            <w:r w:rsidRPr="00CE3181">
              <w:rPr>
                <w:rFonts w:cs="Times New Roman"/>
                <w:sz w:val="24"/>
                <w:szCs w:val="24"/>
              </w:rPr>
              <w:t>20%</w:t>
            </w:r>
          </w:p>
        </w:tc>
      </w:tr>
      <w:tr w:rsidR="00CE3181" w14:paraId="799578CD" w14:textId="77777777" w:rsidTr="00CE3181">
        <w:trPr>
          <w:jc w:val="center"/>
        </w:trPr>
        <w:tc>
          <w:tcPr>
            <w:tcW w:w="450" w:type="dxa"/>
            <w:tcMar>
              <w:top w:w="80" w:type="dxa"/>
              <w:left w:w="90" w:type="dxa"/>
              <w:bottom w:w="80" w:type="dxa"/>
              <w:right w:w="90" w:type="dxa"/>
            </w:tcMar>
            <w:vAlign w:val="center"/>
          </w:tcPr>
          <w:p w14:paraId="20BD884E" w14:textId="17805905" w:rsidR="00CE3181" w:rsidRDefault="00CE3181" w:rsidP="00CE3181">
            <w:pPr>
              <w:spacing w:after="0"/>
              <w:jc w:val="center"/>
            </w:pPr>
            <w:r w:rsidRPr="00CE3181">
              <w:rPr>
                <w:rFonts w:cs="Times New Roman"/>
                <w:sz w:val="24"/>
                <w:szCs w:val="24"/>
              </w:rPr>
              <w:t>2</w:t>
            </w:r>
          </w:p>
        </w:tc>
        <w:tc>
          <w:tcPr>
            <w:tcW w:w="1710" w:type="dxa"/>
            <w:tcMar>
              <w:top w:w="80" w:type="dxa"/>
              <w:left w:w="90" w:type="dxa"/>
              <w:bottom w:w="80" w:type="dxa"/>
              <w:right w:w="90" w:type="dxa"/>
            </w:tcMar>
            <w:vAlign w:val="center"/>
          </w:tcPr>
          <w:p w14:paraId="2222D6FB" w14:textId="31E3CAFE" w:rsidR="00CE3181" w:rsidRDefault="00CE3181" w:rsidP="00CE3181">
            <w:pPr>
              <w:spacing w:after="0"/>
            </w:pPr>
            <w:r w:rsidRPr="00CE3181">
              <w:rPr>
                <w:rFonts w:cs="Times New Roman"/>
                <w:sz w:val="24"/>
                <w:szCs w:val="24"/>
              </w:rPr>
              <w:t>Mahabub Alom Apon</w:t>
            </w:r>
          </w:p>
        </w:tc>
        <w:tc>
          <w:tcPr>
            <w:tcW w:w="1350" w:type="dxa"/>
            <w:tcMar>
              <w:top w:w="80" w:type="dxa"/>
              <w:left w:w="90" w:type="dxa"/>
              <w:bottom w:w="80" w:type="dxa"/>
              <w:right w:w="90" w:type="dxa"/>
            </w:tcMar>
            <w:vAlign w:val="center"/>
          </w:tcPr>
          <w:p w14:paraId="2D9E1478" w14:textId="0AEF3244" w:rsidR="00CE3181" w:rsidRDefault="00CE3181" w:rsidP="00CE3181">
            <w:pPr>
              <w:spacing w:after="0"/>
            </w:pPr>
            <w:r w:rsidRPr="00CE3181">
              <w:rPr>
                <w:rFonts w:cs="Times New Roman"/>
                <w:sz w:val="24"/>
                <w:szCs w:val="24"/>
              </w:rPr>
              <w:t>24-56851-1</w:t>
            </w:r>
          </w:p>
        </w:tc>
        <w:tc>
          <w:tcPr>
            <w:tcW w:w="3035" w:type="dxa"/>
            <w:tcMar>
              <w:top w:w="80" w:type="dxa"/>
              <w:left w:w="90" w:type="dxa"/>
              <w:bottom w:w="80" w:type="dxa"/>
              <w:right w:w="90" w:type="dxa"/>
            </w:tcMar>
            <w:vAlign w:val="center"/>
          </w:tcPr>
          <w:p w14:paraId="2484010C" w14:textId="156812D4" w:rsidR="00CE3181" w:rsidRDefault="00CE3181" w:rsidP="00CE3181">
            <w:pPr>
              <w:spacing w:after="0"/>
            </w:pPr>
            <w:r w:rsidRPr="00CE3181">
              <w:rPr>
                <w:rFonts w:cs="Times New Roman"/>
                <w:sz w:val="24"/>
                <w:szCs w:val="24"/>
              </w:rPr>
              <w:t>Modern High-Rise Building, Modern Food Court, Riverfront City Park, Bus Stop, City Car, City Bus, Banana Tree, Hospital Ambulance</w:t>
            </w:r>
          </w:p>
        </w:tc>
        <w:tc>
          <w:tcPr>
            <w:tcW w:w="2580" w:type="dxa"/>
            <w:tcMar>
              <w:top w:w="80" w:type="dxa"/>
              <w:left w:w="90" w:type="dxa"/>
              <w:bottom w:w="80" w:type="dxa"/>
              <w:right w:w="90" w:type="dxa"/>
            </w:tcMar>
            <w:vAlign w:val="center"/>
          </w:tcPr>
          <w:p w14:paraId="7728E317" w14:textId="54A7045D" w:rsidR="00CE3181" w:rsidRDefault="00CE3181" w:rsidP="00CE3181">
            <w:pPr>
              <w:spacing w:after="0"/>
            </w:pPr>
            <w:r w:rsidRPr="00CE3181">
              <w:rPr>
                <w:rFonts w:cs="Times New Roman"/>
                <w:sz w:val="24"/>
                <w:szCs w:val="24"/>
              </w:rPr>
              <w:t>City Car Movement, City Bus Movement, Flying Birds Movement, City-Car-to-Village-Van Transition, Reverse City Car Movement, Vehicle Transformation</w:t>
            </w:r>
          </w:p>
        </w:tc>
        <w:tc>
          <w:tcPr>
            <w:tcW w:w="1135" w:type="dxa"/>
            <w:tcMar>
              <w:top w:w="80" w:type="dxa"/>
              <w:left w:w="90" w:type="dxa"/>
              <w:bottom w:w="80" w:type="dxa"/>
              <w:right w:w="90" w:type="dxa"/>
            </w:tcMar>
            <w:vAlign w:val="center"/>
          </w:tcPr>
          <w:p w14:paraId="769CD49D" w14:textId="265F4A37" w:rsidR="00CE3181" w:rsidRDefault="00CE3181" w:rsidP="00CE3181">
            <w:pPr>
              <w:spacing w:after="0"/>
            </w:pPr>
            <w:r w:rsidRPr="00CE3181">
              <w:rPr>
                <w:rFonts w:cs="Times New Roman"/>
                <w:sz w:val="24"/>
                <w:szCs w:val="24"/>
              </w:rPr>
              <w:t>20%</w:t>
            </w:r>
          </w:p>
        </w:tc>
      </w:tr>
      <w:tr w:rsidR="00CE3181" w14:paraId="05B81BC3" w14:textId="77777777" w:rsidTr="00CE3181">
        <w:trPr>
          <w:jc w:val="center"/>
        </w:trPr>
        <w:tc>
          <w:tcPr>
            <w:tcW w:w="450" w:type="dxa"/>
            <w:tcMar>
              <w:top w:w="80" w:type="dxa"/>
              <w:left w:w="90" w:type="dxa"/>
              <w:bottom w:w="80" w:type="dxa"/>
              <w:right w:w="90" w:type="dxa"/>
            </w:tcMar>
            <w:vAlign w:val="center"/>
          </w:tcPr>
          <w:p w14:paraId="764854B8" w14:textId="3FB08D21" w:rsidR="00CE3181" w:rsidRDefault="00CE3181" w:rsidP="00CE3181">
            <w:pPr>
              <w:spacing w:after="0"/>
              <w:jc w:val="center"/>
            </w:pPr>
            <w:r w:rsidRPr="00CE3181">
              <w:rPr>
                <w:rFonts w:cs="Times New Roman"/>
                <w:sz w:val="24"/>
                <w:szCs w:val="24"/>
              </w:rPr>
              <w:t>3</w:t>
            </w:r>
          </w:p>
        </w:tc>
        <w:tc>
          <w:tcPr>
            <w:tcW w:w="1710" w:type="dxa"/>
            <w:tcMar>
              <w:top w:w="80" w:type="dxa"/>
              <w:left w:w="90" w:type="dxa"/>
              <w:bottom w:w="80" w:type="dxa"/>
              <w:right w:w="90" w:type="dxa"/>
            </w:tcMar>
            <w:vAlign w:val="center"/>
          </w:tcPr>
          <w:p w14:paraId="4FE7079C" w14:textId="732311C9" w:rsidR="00CE3181" w:rsidRDefault="00CE3181" w:rsidP="00CE3181">
            <w:pPr>
              <w:spacing w:after="0"/>
            </w:pPr>
            <w:r w:rsidRPr="00CE3181">
              <w:rPr>
                <w:rFonts w:cs="Times New Roman"/>
                <w:sz w:val="24"/>
                <w:szCs w:val="24"/>
              </w:rPr>
              <w:t>Md. Mostafizur Rahman</w:t>
            </w:r>
          </w:p>
        </w:tc>
        <w:tc>
          <w:tcPr>
            <w:tcW w:w="1350" w:type="dxa"/>
            <w:tcMar>
              <w:top w:w="80" w:type="dxa"/>
              <w:left w:w="90" w:type="dxa"/>
              <w:bottom w:w="80" w:type="dxa"/>
              <w:right w:w="90" w:type="dxa"/>
            </w:tcMar>
            <w:vAlign w:val="center"/>
          </w:tcPr>
          <w:p w14:paraId="6D1BD3BF" w14:textId="236E5451" w:rsidR="00CE3181" w:rsidRDefault="00CE3181" w:rsidP="00CE3181">
            <w:pPr>
              <w:spacing w:after="0"/>
            </w:pPr>
            <w:r w:rsidRPr="00CE3181">
              <w:rPr>
                <w:rFonts w:cs="Times New Roman"/>
                <w:sz w:val="24"/>
                <w:szCs w:val="24"/>
              </w:rPr>
              <w:t>24-56803-1</w:t>
            </w:r>
          </w:p>
        </w:tc>
        <w:tc>
          <w:tcPr>
            <w:tcW w:w="3035" w:type="dxa"/>
            <w:tcMar>
              <w:top w:w="80" w:type="dxa"/>
              <w:left w:w="90" w:type="dxa"/>
              <w:bottom w:w="80" w:type="dxa"/>
              <w:right w:w="90" w:type="dxa"/>
            </w:tcMar>
            <w:vAlign w:val="center"/>
          </w:tcPr>
          <w:p w14:paraId="5F972BB0" w14:textId="5AA56A7C" w:rsidR="00CE3181" w:rsidRDefault="00CE3181" w:rsidP="00CE3181">
            <w:pPr>
              <w:spacing w:after="0"/>
            </w:pPr>
            <w:r w:rsidRPr="00CE3181">
              <w:rPr>
                <w:rFonts w:cs="Times New Roman"/>
                <w:sz w:val="24"/>
                <w:szCs w:val="24"/>
              </w:rPr>
              <w:t>City Hospital, City-Village Bridge, Traffic Signal, Zebra Crossing, Street Lights, Additional Village Trees, Wooden River Boat, City Sky Airplane, Covered Wooden Transition Bridge, Bridge Lower White Railing, Walking Pedestrian</w:t>
            </w:r>
          </w:p>
        </w:tc>
        <w:tc>
          <w:tcPr>
            <w:tcW w:w="2580" w:type="dxa"/>
            <w:tcMar>
              <w:top w:w="80" w:type="dxa"/>
              <w:left w:w="90" w:type="dxa"/>
              <w:bottom w:w="80" w:type="dxa"/>
              <w:right w:w="90" w:type="dxa"/>
            </w:tcMar>
            <w:vAlign w:val="center"/>
          </w:tcPr>
          <w:p w14:paraId="4573EEF5" w14:textId="16F306B1" w:rsidR="00CE3181" w:rsidRDefault="00CE3181" w:rsidP="00CE3181">
            <w:pPr>
              <w:spacing w:after="0"/>
            </w:pPr>
            <w:r w:rsidRPr="00CE3181">
              <w:rPr>
                <w:rFonts w:cs="Times New Roman"/>
                <w:sz w:val="24"/>
                <w:szCs w:val="24"/>
              </w:rPr>
              <w:t>Traffic Signal Animation, Ambulance Emergency Light, Bidirectional Pedestrian Movement</w:t>
            </w:r>
          </w:p>
        </w:tc>
        <w:tc>
          <w:tcPr>
            <w:tcW w:w="1135" w:type="dxa"/>
            <w:tcMar>
              <w:top w:w="80" w:type="dxa"/>
              <w:left w:w="90" w:type="dxa"/>
              <w:bottom w:w="80" w:type="dxa"/>
              <w:right w:w="90" w:type="dxa"/>
            </w:tcMar>
            <w:vAlign w:val="center"/>
          </w:tcPr>
          <w:p w14:paraId="0BA2F5B0" w14:textId="04548082" w:rsidR="00CE3181" w:rsidRDefault="00CE3181" w:rsidP="00CE3181">
            <w:pPr>
              <w:spacing w:after="0"/>
            </w:pPr>
            <w:r w:rsidRPr="00CE3181">
              <w:rPr>
                <w:rFonts w:cs="Times New Roman"/>
                <w:sz w:val="24"/>
                <w:szCs w:val="24"/>
              </w:rPr>
              <w:t>20%</w:t>
            </w:r>
          </w:p>
        </w:tc>
      </w:tr>
      <w:tr w:rsidR="00CE3181" w14:paraId="7FDAF0D0" w14:textId="77777777" w:rsidTr="00CE3181">
        <w:trPr>
          <w:jc w:val="center"/>
        </w:trPr>
        <w:tc>
          <w:tcPr>
            <w:tcW w:w="450" w:type="dxa"/>
            <w:tcMar>
              <w:top w:w="80" w:type="dxa"/>
              <w:left w:w="90" w:type="dxa"/>
              <w:bottom w:w="80" w:type="dxa"/>
              <w:right w:w="90" w:type="dxa"/>
            </w:tcMar>
            <w:vAlign w:val="center"/>
          </w:tcPr>
          <w:p w14:paraId="030DAB82" w14:textId="03F5730B" w:rsidR="00CE3181" w:rsidRDefault="00CE3181" w:rsidP="00CE3181">
            <w:pPr>
              <w:spacing w:after="0"/>
              <w:jc w:val="center"/>
            </w:pPr>
            <w:r w:rsidRPr="00CE3181">
              <w:rPr>
                <w:rFonts w:cs="Times New Roman"/>
                <w:sz w:val="24"/>
                <w:szCs w:val="24"/>
              </w:rPr>
              <w:t>4</w:t>
            </w:r>
          </w:p>
        </w:tc>
        <w:tc>
          <w:tcPr>
            <w:tcW w:w="1710" w:type="dxa"/>
            <w:tcMar>
              <w:top w:w="80" w:type="dxa"/>
              <w:left w:w="90" w:type="dxa"/>
              <w:bottom w:w="80" w:type="dxa"/>
              <w:right w:w="90" w:type="dxa"/>
            </w:tcMar>
            <w:vAlign w:val="center"/>
          </w:tcPr>
          <w:p w14:paraId="3E795F63" w14:textId="7A4B1D66" w:rsidR="00CE3181" w:rsidRDefault="00CE3181" w:rsidP="00CE3181">
            <w:pPr>
              <w:spacing w:after="0"/>
            </w:pPr>
            <w:r w:rsidRPr="00CE3181">
              <w:rPr>
                <w:rFonts w:cs="Times New Roman"/>
                <w:sz w:val="24"/>
                <w:szCs w:val="24"/>
              </w:rPr>
              <w:t>Shahed Bhuiyan Rony</w:t>
            </w:r>
          </w:p>
        </w:tc>
        <w:tc>
          <w:tcPr>
            <w:tcW w:w="1350" w:type="dxa"/>
            <w:tcMar>
              <w:top w:w="80" w:type="dxa"/>
              <w:left w:w="90" w:type="dxa"/>
              <w:bottom w:w="80" w:type="dxa"/>
              <w:right w:w="90" w:type="dxa"/>
            </w:tcMar>
            <w:vAlign w:val="center"/>
          </w:tcPr>
          <w:p w14:paraId="514D258B" w14:textId="2EB3B8EF" w:rsidR="00CE3181" w:rsidRDefault="00CE3181" w:rsidP="00CE3181">
            <w:pPr>
              <w:spacing w:after="0"/>
            </w:pPr>
            <w:r w:rsidRPr="00CE3181">
              <w:rPr>
                <w:rFonts w:cs="Times New Roman"/>
                <w:sz w:val="24"/>
                <w:szCs w:val="24"/>
              </w:rPr>
              <w:t>24-56776-1</w:t>
            </w:r>
          </w:p>
        </w:tc>
        <w:tc>
          <w:tcPr>
            <w:tcW w:w="3035" w:type="dxa"/>
            <w:tcMar>
              <w:top w:w="80" w:type="dxa"/>
              <w:left w:w="90" w:type="dxa"/>
              <w:bottom w:w="80" w:type="dxa"/>
              <w:right w:w="90" w:type="dxa"/>
            </w:tcMar>
            <w:vAlign w:val="center"/>
          </w:tcPr>
          <w:p w14:paraId="17A62867" w14:textId="3FCA6B70" w:rsidR="00CE3181" w:rsidRDefault="00CE3181" w:rsidP="00CE3181">
            <w:pPr>
              <w:spacing w:after="0"/>
            </w:pPr>
            <w:r w:rsidRPr="00CE3181">
              <w:rPr>
                <w:rFonts w:cs="Times New Roman"/>
                <w:sz w:val="24"/>
                <w:szCs w:val="24"/>
              </w:rPr>
              <w:t xml:space="preserve">Traditional Mud House, Traditional Tin House, Traditional Windmill, Large Village Trees, Village Cows, Small Vegetable Garden, Traditional Village Tea </w:t>
            </w:r>
            <w:r w:rsidRPr="00CE3181">
              <w:rPr>
                <w:rFonts w:cs="Times New Roman"/>
                <w:sz w:val="24"/>
                <w:szCs w:val="24"/>
              </w:rPr>
              <w:lastRenderedPageBreak/>
              <w:t>Stall, Natural Village Roadside Greenery</w:t>
            </w:r>
          </w:p>
        </w:tc>
        <w:tc>
          <w:tcPr>
            <w:tcW w:w="2580" w:type="dxa"/>
            <w:tcMar>
              <w:top w:w="80" w:type="dxa"/>
              <w:left w:w="90" w:type="dxa"/>
              <w:bottom w:w="80" w:type="dxa"/>
              <w:right w:w="90" w:type="dxa"/>
            </w:tcMar>
            <w:vAlign w:val="center"/>
          </w:tcPr>
          <w:p w14:paraId="5C68C844" w14:textId="53886D85" w:rsidR="00CE3181" w:rsidRDefault="00CE3181" w:rsidP="00CE3181">
            <w:pPr>
              <w:spacing w:after="0"/>
            </w:pPr>
            <w:r w:rsidRPr="00CE3181">
              <w:rPr>
                <w:rFonts w:cs="Times New Roman"/>
                <w:sz w:val="24"/>
                <w:szCs w:val="24"/>
              </w:rPr>
              <w:lastRenderedPageBreak/>
              <w:t>Windmill Rotation, Cow Forward Movement, Airplane Movement</w:t>
            </w:r>
          </w:p>
        </w:tc>
        <w:tc>
          <w:tcPr>
            <w:tcW w:w="1135" w:type="dxa"/>
            <w:tcMar>
              <w:top w:w="80" w:type="dxa"/>
              <w:left w:w="90" w:type="dxa"/>
              <w:bottom w:w="80" w:type="dxa"/>
              <w:right w:w="90" w:type="dxa"/>
            </w:tcMar>
            <w:vAlign w:val="center"/>
          </w:tcPr>
          <w:p w14:paraId="3AD7B22B" w14:textId="33DE6C3F" w:rsidR="00CE3181" w:rsidRDefault="00CE3181" w:rsidP="00CE3181">
            <w:pPr>
              <w:spacing w:after="0"/>
            </w:pPr>
            <w:r w:rsidRPr="00CE3181">
              <w:rPr>
                <w:rFonts w:cs="Times New Roman"/>
                <w:sz w:val="24"/>
                <w:szCs w:val="24"/>
              </w:rPr>
              <w:t>20%</w:t>
            </w:r>
          </w:p>
        </w:tc>
      </w:tr>
      <w:tr w:rsidR="00CE3181" w14:paraId="4A23229D" w14:textId="77777777" w:rsidTr="00CE3181">
        <w:trPr>
          <w:jc w:val="center"/>
        </w:trPr>
        <w:tc>
          <w:tcPr>
            <w:tcW w:w="450" w:type="dxa"/>
            <w:tcMar>
              <w:top w:w="80" w:type="dxa"/>
              <w:left w:w="90" w:type="dxa"/>
              <w:bottom w:w="80" w:type="dxa"/>
              <w:right w:w="90" w:type="dxa"/>
            </w:tcMar>
            <w:vAlign w:val="center"/>
          </w:tcPr>
          <w:p w14:paraId="0D554990" w14:textId="42B69519" w:rsidR="00CE3181" w:rsidRDefault="00CE3181" w:rsidP="00CE3181">
            <w:pPr>
              <w:spacing w:after="0"/>
              <w:jc w:val="center"/>
            </w:pPr>
            <w:r w:rsidRPr="00CE3181">
              <w:rPr>
                <w:rFonts w:cs="Times New Roman"/>
                <w:sz w:val="24"/>
                <w:szCs w:val="24"/>
              </w:rPr>
              <w:t>5</w:t>
            </w:r>
          </w:p>
        </w:tc>
        <w:tc>
          <w:tcPr>
            <w:tcW w:w="1710" w:type="dxa"/>
            <w:tcMar>
              <w:top w:w="80" w:type="dxa"/>
              <w:left w:w="90" w:type="dxa"/>
              <w:bottom w:w="80" w:type="dxa"/>
              <w:right w:w="90" w:type="dxa"/>
            </w:tcMar>
            <w:vAlign w:val="center"/>
          </w:tcPr>
          <w:p w14:paraId="1BF3BF4E" w14:textId="7182BF77" w:rsidR="00CE3181" w:rsidRDefault="00CE3181" w:rsidP="00CE3181">
            <w:pPr>
              <w:spacing w:after="0"/>
            </w:pPr>
            <w:r w:rsidRPr="00CE3181">
              <w:rPr>
                <w:rFonts w:cs="Times New Roman"/>
                <w:sz w:val="24"/>
                <w:szCs w:val="24"/>
              </w:rPr>
              <w:t>Shajiya Afrin</w:t>
            </w:r>
          </w:p>
        </w:tc>
        <w:tc>
          <w:tcPr>
            <w:tcW w:w="1350" w:type="dxa"/>
            <w:tcMar>
              <w:top w:w="80" w:type="dxa"/>
              <w:left w:w="90" w:type="dxa"/>
              <w:bottom w:w="80" w:type="dxa"/>
              <w:right w:w="90" w:type="dxa"/>
            </w:tcMar>
            <w:vAlign w:val="center"/>
          </w:tcPr>
          <w:p w14:paraId="70FECA55" w14:textId="3FF81AD6" w:rsidR="00CE3181" w:rsidRDefault="00CE3181" w:rsidP="00CE3181">
            <w:pPr>
              <w:spacing w:after="0"/>
            </w:pPr>
            <w:r w:rsidRPr="00CE3181">
              <w:rPr>
                <w:rFonts w:cs="Times New Roman"/>
                <w:sz w:val="24"/>
                <w:szCs w:val="24"/>
              </w:rPr>
              <w:t>24-56826-1</w:t>
            </w:r>
          </w:p>
        </w:tc>
        <w:tc>
          <w:tcPr>
            <w:tcW w:w="3035" w:type="dxa"/>
            <w:tcMar>
              <w:top w:w="80" w:type="dxa"/>
              <w:left w:w="90" w:type="dxa"/>
              <w:bottom w:w="80" w:type="dxa"/>
              <w:right w:w="90" w:type="dxa"/>
            </w:tcMar>
            <w:vAlign w:val="center"/>
          </w:tcPr>
          <w:p w14:paraId="79A50527" w14:textId="2C2A5F15" w:rsidR="00CE3181" w:rsidRDefault="00CE3181" w:rsidP="00CE3181">
            <w:pPr>
              <w:spacing w:after="0"/>
            </w:pPr>
            <w:r w:rsidRPr="00CE3181">
              <w:rPr>
                <w:rFonts w:cs="Times New Roman"/>
                <w:sz w:val="24"/>
                <w:szCs w:val="24"/>
              </w:rPr>
              <w:t>Paddy Field, Bamboo Fence, Hay Stack, Flying Birds, Traditional Bullock Cart, Village Van with Driver, City Background Trees and Bushes, Moving River Ripples</w:t>
            </w:r>
          </w:p>
        </w:tc>
        <w:tc>
          <w:tcPr>
            <w:tcW w:w="2580" w:type="dxa"/>
            <w:tcMar>
              <w:top w:w="80" w:type="dxa"/>
              <w:left w:w="90" w:type="dxa"/>
              <w:bottom w:w="80" w:type="dxa"/>
              <w:right w:w="90" w:type="dxa"/>
            </w:tcMar>
            <w:vAlign w:val="center"/>
          </w:tcPr>
          <w:p w14:paraId="4AC3A71F" w14:textId="708E6C36" w:rsidR="00CE3181" w:rsidRDefault="00CE3181" w:rsidP="00CE3181">
            <w:pPr>
              <w:spacing w:after="0"/>
            </w:pPr>
            <w:r w:rsidRPr="00CE3181">
              <w:rPr>
                <w:rFonts w:cs="Times New Roman"/>
                <w:sz w:val="24"/>
                <w:szCs w:val="24"/>
              </w:rPr>
              <w:t>Paddy Field Sway Animation, River Boat Movement, River Ripple Movement</w:t>
            </w:r>
          </w:p>
        </w:tc>
        <w:tc>
          <w:tcPr>
            <w:tcW w:w="1135" w:type="dxa"/>
            <w:tcMar>
              <w:top w:w="80" w:type="dxa"/>
              <w:left w:w="90" w:type="dxa"/>
              <w:bottom w:w="80" w:type="dxa"/>
              <w:right w:w="90" w:type="dxa"/>
            </w:tcMar>
            <w:vAlign w:val="center"/>
          </w:tcPr>
          <w:p w14:paraId="4EEF3723" w14:textId="22DA4DAD" w:rsidR="00CE3181" w:rsidRDefault="00CE3181" w:rsidP="00CE3181">
            <w:pPr>
              <w:spacing w:after="0"/>
            </w:pPr>
            <w:r w:rsidRPr="00CE3181">
              <w:rPr>
                <w:rFonts w:cs="Times New Roman"/>
                <w:sz w:val="24"/>
                <w:szCs w:val="24"/>
              </w:rPr>
              <w:t>20%</w:t>
            </w:r>
          </w:p>
        </w:tc>
      </w:tr>
    </w:tbl>
    <w:p w14:paraId="40F3C643" w14:textId="77777777" w:rsidR="00842544" w:rsidRDefault="008E659B">
      <w:pPr>
        <w:pStyle w:val="Heading1"/>
      </w:pPr>
      <w:r>
        <w:rPr>
          <w:rFonts w:ascii="Times New Roman" w:eastAsia="Times New Roman" w:hAnsi="Times New Roman"/>
        </w:rPr>
        <w:t>9. Conclusion</w:t>
      </w:r>
    </w:p>
    <w:p w14:paraId="6D01F379" w14:textId="77777777" w:rsidR="003175FE" w:rsidRPr="003175FE" w:rsidRDefault="003175FE" w:rsidP="003175FE">
      <w:pPr>
        <w:spacing w:before="100" w:beforeAutospacing="1" w:after="100" w:afterAutospacing="1" w:line="240" w:lineRule="auto"/>
        <w:rPr>
          <w:rFonts w:cs="Times New Roman"/>
          <w:sz w:val="24"/>
          <w:szCs w:val="24"/>
        </w:rPr>
      </w:pPr>
      <w:r w:rsidRPr="003175FE">
        <w:rPr>
          <w:rFonts w:cs="Times New Roman"/>
          <w:sz w:val="24"/>
          <w:szCs w:val="24"/>
        </w:rPr>
        <w:t xml:space="preserve">The </w:t>
      </w:r>
      <w:r w:rsidRPr="003175FE">
        <w:rPr>
          <w:rFonts w:cs="Times New Roman"/>
          <w:b/>
          <w:bCs/>
          <w:sz w:val="24"/>
          <w:szCs w:val="24"/>
        </w:rPr>
        <w:t>Two Worlds</w:t>
      </w:r>
      <w:r w:rsidRPr="003175FE">
        <w:rPr>
          <w:rFonts w:cs="Times New Roman"/>
          <w:sz w:val="24"/>
          <w:szCs w:val="24"/>
        </w:rPr>
        <w:t xml:space="preserve"> project presents an interactive 2D environment where a modern smart city and a traditional village are shown together in one scene. We developed the project using </w:t>
      </w:r>
      <w:r w:rsidRPr="003175FE">
        <w:rPr>
          <w:rFonts w:cs="Times New Roman"/>
          <w:b/>
          <w:bCs/>
          <w:sz w:val="24"/>
          <w:szCs w:val="24"/>
        </w:rPr>
        <w:t>C++, OpenGL, and GLUT</w:t>
      </w:r>
      <w:r w:rsidRPr="003175FE">
        <w:rPr>
          <w:rFonts w:cs="Times New Roman"/>
          <w:sz w:val="24"/>
          <w:szCs w:val="24"/>
        </w:rPr>
        <w:t>. During the development, we used different computer graphics concepts such as drawing 2D objects, using colors, positioning objects, translation, rotation, scaling, animation, and keyboard interaction.</w:t>
      </w:r>
    </w:p>
    <w:p w14:paraId="7EE65BF8" w14:textId="77777777" w:rsidR="003175FE" w:rsidRPr="003175FE" w:rsidRDefault="003175FE" w:rsidP="003175FE">
      <w:pPr>
        <w:spacing w:before="100" w:beforeAutospacing="1" w:after="100" w:afterAutospacing="1" w:line="240" w:lineRule="auto"/>
        <w:rPr>
          <w:rFonts w:cs="Times New Roman"/>
          <w:sz w:val="24"/>
          <w:szCs w:val="24"/>
        </w:rPr>
      </w:pPr>
      <w:r w:rsidRPr="003175FE">
        <w:rPr>
          <w:rFonts w:cs="Times New Roman"/>
          <w:sz w:val="24"/>
          <w:szCs w:val="24"/>
        </w:rPr>
        <w:t xml:space="preserve">The final scene includes different objects from both city and village life. These include buildings, roads, vehicles, a hospital, traffic signals, a bridge, traditional houses, trees, paddy fields, cows, a windmill, farming areas, boats, and other environmental objects. We also added animations for cars, buses, cows, birds, boats, pedestrians, an airplane, the windmill, paddy fields, and river ripples. The user can also change the environment using the </w:t>
      </w:r>
      <w:r w:rsidRPr="003175FE">
        <w:rPr>
          <w:rFonts w:cs="Times New Roman"/>
          <w:b/>
          <w:bCs/>
          <w:sz w:val="24"/>
          <w:szCs w:val="24"/>
        </w:rPr>
        <w:t>Day, Evening, Night, and Rain modes</w:t>
      </w:r>
      <w:r w:rsidRPr="003175FE">
        <w:rPr>
          <w:rFonts w:cs="Times New Roman"/>
          <w:sz w:val="24"/>
          <w:szCs w:val="24"/>
        </w:rPr>
        <w:t>.</w:t>
      </w:r>
    </w:p>
    <w:p w14:paraId="1C899188" w14:textId="77777777" w:rsidR="00014263" w:rsidRDefault="003175FE" w:rsidP="003175FE">
      <w:pPr>
        <w:spacing w:before="100" w:beforeAutospacing="1" w:after="100" w:afterAutospacing="1" w:line="240" w:lineRule="auto"/>
        <w:rPr>
          <w:rFonts w:cs="Times New Roman"/>
          <w:sz w:val="24"/>
          <w:szCs w:val="24"/>
        </w:rPr>
      </w:pPr>
      <w:r w:rsidRPr="003175FE">
        <w:rPr>
          <w:rFonts w:cs="Times New Roman"/>
          <w:sz w:val="24"/>
          <w:szCs w:val="24"/>
        </w:rPr>
        <w:t xml:space="preserve">One limitation is that the project is a </w:t>
      </w:r>
      <w:r w:rsidRPr="003175FE">
        <w:rPr>
          <w:rFonts w:cs="Times New Roman"/>
          <w:b/>
          <w:bCs/>
          <w:sz w:val="24"/>
          <w:szCs w:val="24"/>
        </w:rPr>
        <w:t>2D simulation</w:t>
      </w:r>
      <w:r w:rsidRPr="003175FE">
        <w:rPr>
          <w:rFonts w:cs="Times New Roman"/>
          <w:sz w:val="24"/>
          <w:szCs w:val="24"/>
        </w:rPr>
        <w:t>, so the objects and their movements cannot look as realistic as they would in a 3D environment. In the future, more user interactions, smoother animations, extra environmental effects, sound effects, and more detailed objects can be added. The project can also be developed as a 3D version to show city and village life in a more realistic way.</w:t>
      </w:r>
    </w:p>
    <w:p w14:paraId="1572777A" w14:textId="286F1D70" w:rsidR="003175FE" w:rsidRDefault="003175FE" w:rsidP="003175FE">
      <w:pPr>
        <w:spacing w:before="100" w:beforeAutospacing="1" w:after="100" w:afterAutospacing="1" w:line="240" w:lineRule="auto"/>
        <w:rPr>
          <w:rFonts w:cs="Times New Roman"/>
          <w:b/>
          <w:bCs/>
          <w:sz w:val="24"/>
          <w:szCs w:val="24"/>
        </w:rPr>
      </w:pPr>
    </w:p>
    <w:p w14:paraId="599624F2" w14:textId="7E5B5CBA" w:rsidR="00014263" w:rsidRDefault="00014263" w:rsidP="003175FE">
      <w:pPr>
        <w:spacing w:before="100" w:beforeAutospacing="1" w:after="100" w:afterAutospacing="1" w:line="240" w:lineRule="auto"/>
        <w:rPr>
          <w:rFonts w:cs="Times New Roman"/>
          <w:sz w:val="24"/>
          <w:szCs w:val="24"/>
        </w:rPr>
      </w:pPr>
    </w:p>
    <w:p w14:paraId="12014E8C" w14:textId="77777777" w:rsidR="00014263" w:rsidRPr="0078380C" w:rsidRDefault="00014263">
      <w:pPr>
        <w:spacing w:after="0" w:line="240" w:lineRule="auto"/>
        <w:rPr>
          <w:rFonts w:cs="Times New Roman"/>
          <w:b/>
          <w:bCs/>
          <w:sz w:val="24"/>
          <w:szCs w:val="24"/>
        </w:rPr>
      </w:pPr>
      <w:r>
        <w:rPr>
          <w:rFonts w:cs="Times New Roman"/>
          <w:sz w:val="24"/>
          <w:szCs w:val="24"/>
        </w:rPr>
        <w:br w:type="page"/>
      </w:r>
    </w:p>
    <w:tbl>
      <w:tblPr>
        <w:tblStyle w:val="TableGrid"/>
        <w:tblW w:w="0" w:type="auto"/>
        <w:tblLook w:val="04A0" w:firstRow="1" w:lastRow="0" w:firstColumn="1" w:lastColumn="0" w:noHBand="0" w:noVBand="1"/>
      </w:tblPr>
      <w:tblGrid>
        <w:gridCol w:w="9736"/>
      </w:tblGrid>
      <w:tr w:rsidR="00014263" w14:paraId="208C69E9" w14:textId="77777777" w:rsidTr="00014263">
        <w:tc>
          <w:tcPr>
            <w:tcW w:w="10296" w:type="dxa"/>
          </w:tcPr>
          <w:p w14:paraId="1A5A982B" w14:textId="79489148" w:rsidR="00014263" w:rsidRPr="0078380C" w:rsidRDefault="00014263" w:rsidP="00014263">
            <w:pPr>
              <w:spacing w:before="100" w:beforeAutospacing="1" w:after="100" w:afterAutospacing="1" w:line="240" w:lineRule="auto"/>
              <w:jc w:val="center"/>
              <w:rPr>
                <w:b/>
                <w:bCs/>
                <w:noProof/>
                <w:color w:val="787878"/>
                <w:sz w:val="32"/>
                <w:szCs w:val="32"/>
              </w:rPr>
            </w:pPr>
            <w:r w:rsidRPr="0078380C">
              <w:rPr>
                <w:b/>
                <w:bCs/>
                <w:noProof/>
                <w:color w:val="787878"/>
                <w:sz w:val="32"/>
                <w:szCs w:val="32"/>
              </w:rPr>
              <w:lastRenderedPageBreak/>
              <w:drawing>
                <wp:inline distT="0" distB="0" distL="0" distR="0" wp14:anchorId="0B064509" wp14:editId="29F0AF3C">
                  <wp:extent cx="6237027" cy="3627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63462" cy="3642803"/>
                          </a:xfrm>
                          <a:prstGeom prst="rect">
                            <a:avLst/>
                          </a:prstGeom>
                        </pic:spPr>
                      </pic:pic>
                    </a:graphicData>
                  </a:graphic>
                </wp:inline>
              </w:drawing>
            </w:r>
            <w:r w:rsidRPr="0078380C">
              <w:rPr>
                <w:b/>
                <w:bCs/>
                <w:sz w:val="32"/>
                <w:szCs w:val="32"/>
              </w:rPr>
              <w:t>(D/d) Day Mode</w:t>
            </w:r>
          </w:p>
        </w:tc>
      </w:tr>
      <w:tr w:rsidR="00014263" w14:paraId="2074D5CF" w14:textId="77777777" w:rsidTr="00014263">
        <w:tc>
          <w:tcPr>
            <w:tcW w:w="10296" w:type="dxa"/>
          </w:tcPr>
          <w:p w14:paraId="45C7E3A4" w14:textId="2C54E1EC" w:rsidR="00014263" w:rsidRPr="0078380C" w:rsidRDefault="00014263" w:rsidP="00014263">
            <w:pPr>
              <w:spacing w:before="100" w:beforeAutospacing="1" w:after="100" w:afterAutospacing="1" w:line="240" w:lineRule="auto"/>
              <w:jc w:val="center"/>
              <w:rPr>
                <w:rFonts w:cs="Times New Roman"/>
                <w:b/>
                <w:bCs/>
                <w:sz w:val="32"/>
                <w:szCs w:val="32"/>
              </w:rPr>
            </w:pPr>
            <w:r w:rsidRPr="0078380C">
              <w:rPr>
                <w:b/>
                <w:bCs/>
                <w:noProof/>
                <w:color w:val="787878"/>
                <w:sz w:val="32"/>
                <w:szCs w:val="32"/>
              </w:rPr>
              <w:drawing>
                <wp:inline distT="0" distB="0" distL="0" distR="0" wp14:anchorId="1BC667BE" wp14:editId="043BACAE">
                  <wp:extent cx="6236970" cy="363105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2223" cy="3634112"/>
                          </a:xfrm>
                          <a:prstGeom prst="rect">
                            <a:avLst/>
                          </a:prstGeom>
                        </pic:spPr>
                      </pic:pic>
                    </a:graphicData>
                  </a:graphic>
                </wp:inline>
              </w:drawing>
            </w:r>
            <w:r w:rsidRPr="0078380C">
              <w:rPr>
                <w:b/>
                <w:bCs/>
                <w:sz w:val="32"/>
                <w:szCs w:val="32"/>
              </w:rPr>
              <w:t>(E/e) Evening Mode</w:t>
            </w:r>
          </w:p>
        </w:tc>
      </w:tr>
    </w:tbl>
    <w:p w14:paraId="5571807F" w14:textId="77777777" w:rsidR="00014263" w:rsidRPr="003175FE" w:rsidRDefault="00014263" w:rsidP="003175FE">
      <w:pPr>
        <w:spacing w:before="100" w:beforeAutospacing="1" w:after="100" w:afterAutospacing="1" w:line="240" w:lineRule="auto"/>
        <w:rPr>
          <w:rFonts w:cs="Times New Roman"/>
          <w:sz w:val="24"/>
          <w:szCs w:val="24"/>
        </w:rPr>
      </w:pPr>
    </w:p>
    <w:p w14:paraId="5A062378" w14:textId="388B9FEA" w:rsidR="00CE3181" w:rsidRDefault="00CE3181">
      <w:pPr>
        <w:spacing w:after="80"/>
        <w:rPr>
          <w:color w:val="AAAAAA"/>
          <w:sz w:val="18"/>
        </w:rPr>
      </w:pPr>
    </w:p>
    <w:tbl>
      <w:tblPr>
        <w:tblStyle w:val="TableGrid"/>
        <w:tblW w:w="0" w:type="auto"/>
        <w:tblLook w:val="04A0" w:firstRow="1" w:lastRow="0" w:firstColumn="1" w:lastColumn="0" w:noHBand="0" w:noVBand="1"/>
      </w:tblPr>
      <w:tblGrid>
        <w:gridCol w:w="9736"/>
      </w:tblGrid>
      <w:tr w:rsidR="0078380C" w14:paraId="7B38A2D5" w14:textId="77777777" w:rsidTr="004824CC">
        <w:tc>
          <w:tcPr>
            <w:tcW w:w="10296" w:type="dxa"/>
          </w:tcPr>
          <w:p w14:paraId="08BDFA51" w14:textId="17FEFFE0" w:rsidR="005A4446" w:rsidRPr="005A4446" w:rsidRDefault="0078380C" w:rsidP="005A4446">
            <w:pPr>
              <w:spacing w:before="100" w:beforeAutospacing="1" w:after="100" w:afterAutospacing="1" w:line="240" w:lineRule="auto"/>
              <w:jc w:val="center"/>
              <w:rPr>
                <w:b/>
                <w:bCs/>
                <w:sz w:val="42"/>
                <w:szCs w:val="42"/>
              </w:rPr>
            </w:pPr>
            <w:r w:rsidRPr="004F7B79">
              <w:rPr>
                <w:b/>
                <w:noProof/>
                <w:color w:val="787878"/>
              </w:rPr>
              <w:lastRenderedPageBreak/>
              <w:drawing>
                <wp:inline distT="0" distB="0" distL="0" distR="0" wp14:anchorId="0F09F7C6" wp14:editId="59C2A8B4">
                  <wp:extent cx="6237027" cy="36382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79257" cy="3662899"/>
                          </a:xfrm>
                          <a:prstGeom prst="rect">
                            <a:avLst/>
                          </a:prstGeom>
                        </pic:spPr>
                      </pic:pic>
                    </a:graphicData>
                  </a:graphic>
                </wp:inline>
              </w:drawing>
            </w:r>
            <w:r w:rsidRPr="0078380C">
              <w:rPr>
                <w:b/>
                <w:bCs/>
                <w:sz w:val="32"/>
                <w:szCs w:val="32"/>
              </w:rPr>
              <w:t>(N/n) Night Mode</w:t>
            </w:r>
          </w:p>
        </w:tc>
      </w:tr>
      <w:tr w:rsidR="0078380C" w14:paraId="0ECE705E" w14:textId="77777777" w:rsidTr="004824CC">
        <w:tc>
          <w:tcPr>
            <w:tcW w:w="10296" w:type="dxa"/>
          </w:tcPr>
          <w:p w14:paraId="46CBAD91" w14:textId="37C9171D" w:rsidR="0078380C" w:rsidRPr="005A4446" w:rsidRDefault="0078380C" w:rsidP="005A4446">
            <w:pPr>
              <w:spacing w:before="100" w:beforeAutospacing="1" w:after="100" w:afterAutospacing="1" w:line="240" w:lineRule="auto"/>
              <w:jc w:val="center"/>
              <w:rPr>
                <w:sz w:val="32"/>
                <w:szCs w:val="32"/>
              </w:rPr>
            </w:pPr>
            <w:r w:rsidRPr="004F7B79">
              <w:rPr>
                <w:b/>
                <w:noProof/>
                <w:color w:val="787878"/>
              </w:rPr>
              <w:drawing>
                <wp:anchor distT="0" distB="0" distL="114300" distR="114300" simplePos="0" relativeHeight="251666432" behindDoc="0" locked="0" layoutInCell="1" allowOverlap="1" wp14:anchorId="24BBE470" wp14:editId="69033931">
                  <wp:simplePos x="0" y="0"/>
                  <wp:positionH relativeFrom="column">
                    <wp:posOffset>-71651</wp:posOffset>
                  </wp:positionH>
                  <wp:positionV relativeFrom="paragraph">
                    <wp:posOffset>-2824</wp:posOffset>
                  </wp:positionV>
                  <wp:extent cx="6305209" cy="3671467"/>
                  <wp:effectExtent l="0" t="0" r="635" b="571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18567" cy="3679245"/>
                          </a:xfrm>
                          <a:prstGeom prst="rect">
                            <a:avLst/>
                          </a:prstGeom>
                        </pic:spPr>
                      </pic:pic>
                    </a:graphicData>
                  </a:graphic>
                  <wp14:sizeRelH relativeFrom="margin">
                    <wp14:pctWidth>0</wp14:pctWidth>
                  </wp14:sizeRelH>
                  <wp14:sizeRelV relativeFrom="margin">
                    <wp14:pctHeight>0</wp14:pctHeight>
                  </wp14:sizeRelV>
                </wp:anchor>
              </w:drawing>
            </w:r>
            <w:r w:rsidRPr="005A4446">
              <w:rPr>
                <w:b/>
                <w:bCs/>
                <w:sz w:val="32"/>
                <w:szCs w:val="32"/>
              </w:rPr>
              <w:t>(R/r) Rainy Mode</w:t>
            </w:r>
          </w:p>
        </w:tc>
      </w:tr>
    </w:tbl>
    <w:p w14:paraId="5EC3447B" w14:textId="77777777" w:rsidR="00014859" w:rsidRDefault="00014859" w:rsidP="0078380C">
      <w:pPr>
        <w:spacing w:after="80"/>
        <w:jc w:val="center"/>
        <w:rPr>
          <w:rFonts w:cs="Times New Roman"/>
          <w:b/>
          <w:bCs/>
          <w:sz w:val="34"/>
          <w:szCs w:val="34"/>
        </w:rPr>
      </w:pPr>
    </w:p>
    <w:p w14:paraId="5F82AE5F" w14:textId="037947C7" w:rsidR="00CE3181" w:rsidRPr="00014859" w:rsidRDefault="0078380C" w:rsidP="0078380C">
      <w:pPr>
        <w:spacing w:after="80"/>
        <w:jc w:val="center"/>
        <w:rPr>
          <w:sz w:val="32"/>
          <w:szCs w:val="32"/>
        </w:rPr>
      </w:pPr>
      <w:r w:rsidRPr="003175FE">
        <w:rPr>
          <w:rFonts w:cs="Times New Roman"/>
          <w:b/>
          <w:bCs/>
          <w:sz w:val="34"/>
          <w:szCs w:val="34"/>
        </w:rPr>
        <w:t>Figure 2: Final Output of the Two Worlds Interactive 2D Smart City and Traditional Village Simulation</w:t>
      </w:r>
    </w:p>
    <w:sectPr w:rsidR="00CE3181" w:rsidRPr="00014859" w:rsidSect="00221DAE">
      <w:headerReference w:type="default" r:id="rId18"/>
      <w:footerReference w:type="default" r:id="rId19"/>
      <w:pgSz w:w="11906" w:h="16838" w:code="9"/>
      <w:pgMar w:top="936"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41666" w14:textId="77777777" w:rsidR="00565FB1" w:rsidRDefault="00565FB1">
      <w:pPr>
        <w:spacing w:line="240" w:lineRule="auto"/>
      </w:pPr>
      <w:r>
        <w:separator/>
      </w:r>
    </w:p>
  </w:endnote>
  <w:endnote w:type="continuationSeparator" w:id="0">
    <w:p w14:paraId="7AA357F5" w14:textId="77777777" w:rsidR="00565FB1" w:rsidRDefault="00565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5A390" w14:textId="77777777" w:rsidR="00842544" w:rsidRDefault="008E659B">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B17CAC">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4BC1" w14:textId="77777777" w:rsidR="00565FB1" w:rsidRDefault="00565FB1">
      <w:pPr>
        <w:spacing w:after="0"/>
      </w:pPr>
      <w:r>
        <w:separator/>
      </w:r>
    </w:p>
  </w:footnote>
  <w:footnote w:type="continuationSeparator" w:id="0">
    <w:p w14:paraId="5E609505" w14:textId="77777777" w:rsidR="00565FB1" w:rsidRDefault="00565F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08973" w14:textId="77777777" w:rsidR="00842544" w:rsidRDefault="008E659B">
    <w:pPr>
      <w:pStyle w:val="Header"/>
      <w:jc w:val="right"/>
    </w:pPr>
    <w:r>
      <w:rPr>
        <w:i/>
        <w:color w:val="6E6E6E"/>
        <w:sz w:val="17"/>
      </w:rPr>
      <w:t>Computer Graphics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F0E49A3"/>
    <w:multiLevelType w:val="multilevel"/>
    <w:tmpl w:val="6F1A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263"/>
    <w:rsid w:val="00014859"/>
    <w:rsid w:val="00034616"/>
    <w:rsid w:val="0006063C"/>
    <w:rsid w:val="00074A32"/>
    <w:rsid w:val="000D3012"/>
    <w:rsid w:val="000E4B65"/>
    <w:rsid w:val="001145C3"/>
    <w:rsid w:val="0015074B"/>
    <w:rsid w:val="00154F95"/>
    <w:rsid w:val="00172C48"/>
    <w:rsid w:val="001E4CA8"/>
    <w:rsid w:val="00221DAE"/>
    <w:rsid w:val="002937D4"/>
    <w:rsid w:val="0029639D"/>
    <w:rsid w:val="002D3B55"/>
    <w:rsid w:val="002D52D1"/>
    <w:rsid w:val="002E6AD2"/>
    <w:rsid w:val="003175FE"/>
    <w:rsid w:val="00326F90"/>
    <w:rsid w:val="00353B87"/>
    <w:rsid w:val="00426DEC"/>
    <w:rsid w:val="004676DC"/>
    <w:rsid w:val="004E3094"/>
    <w:rsid w:val="004F7B79"/>
    <w:rsid w:val="00503A38"/>
    <w:rsid w:val="00565FB1"/>
    <w:rsid w:val="005A4446"/>
    <w:rsid w:val="005C09FB"/>
    <w:rsid w:val="00615513"/>
    <w:rsid w:val="006C54F3"/>
    <w:rsid w:val="00755CE3"/>
    <w:rsid w:val="0078380C"/>
    <w:rsid w:val="007B5E8F"/>
    <w:rsid w:val="00842544"/>
    <w:rsid w:val="0088180C"/>
    <w:rsid w:val="00885613"/>
    <w:rsid w:val="008D01BF"/>
    <w:rsid w:val="008E659B"/>
    <w:rsid w:val="009350DA"/>
    <w:rsid w:val="00A76274"/>
    <w:rsid w:val="00AA1D8D"/>
    <w:rsid w:val="00AD1F2B"/>
    <w:rsid w:val="00B03C20"/>
    <w:rsid w:val="00B16C86"/>
    <w:rsid w:val="00B17CAC"/>
    <w:rsid w:val="00B307F2"/>
    <w:rsid w:val="00B47730"/>
    <w:rsid w:val="00B50945"/>
    <w:rsid w:val="00C37406"/>
    <w:rsid w:val="00CB0664"/>
    <w:rsid w:val="00CE3181"/>
    <w:rsid w:val="00D4421B"/>
    <w:rsid w:val="00DC27F7"/>
    <w:rsid w:val="00E21BBB"/>
    <w:rsid w:val="00E3718F"/>
    <w:rsid w:val="00E866B7"/>
    <w:rsid w:val="00F44EF7"/>
    <w:rsid w:val="00F579B5"/>
    <w:rsid w:val="00F90175"/>
    <w:rsid w:val="00FC693F"/>
    <w:rsid w:val="00FE2209"/>
    <w:rsid w:val="00FF4B07"/>
    <w:rsid w:val="150668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2ABBE7"/>
  <w14:defaultImageDpi w14:val="300"/>
  <w15:docId w15:val="{75FB8DA9-0F0C-4D1B-9195-2DDD6C5E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80C"/>
    <w:pPr>
      <w:spacing w:after="120" w:line="276" w:lineRule="auto"/>
    </w:pPr>
    <w:rPr>
      <w:rFonts w:ascii="Times New Roman" w:eastAsia="Times New Roman" w:hAnsi="Times New Roman"/>
      <w:sz w:val="22"/>
      <w:szCs w:val="22"/>
    </w:rPr>
  </w:style>
  <w:style w:type="paragraph" w:styleId="Heading1">
    <w:name w:val="heading 1"/>
    <w:basedOn w:val="Normal"/>
    <w:next w:val="Normal"/>
    <w:link w:val="Heading1Char"/>
    <w:uiPriority w:val="9"/>
    <w:qFormat/>
    <w:pPr>
      <w:keepNext/>
      <w:keepLines/>
      <w:spacing w:before="200"/>
      <w:outlineLvl w:val="0"/>
    </w:pPr>
    <w:rPr>
      <w:rFonts w:asciiTheme="majorHAnsi" w:eastAsiaTheme="majorEastAsia" w:hAnsiTheme="majorHAnsi" w:cstheme="majorBidi"/>
      <w:b/>
      <w:bCs/>
      <w:color w:val="003D7A"/>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003D7A"/>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unhideWhenUsed/>
    <w:rsid w:val="00FE2209"/>
    <w:pPr>
      <w:spacing w:before="100" w:beforeAutospacing="1" w:after="100" w:afterAutospacing="1" w:line="240" w:lineRule="auto"/>
    </w:pPr>
    <w:rPr>
      <w:rFonts w:cs="Times New Roman"/>
      <w:sz w:val="24"/>
      <w:szCs w:val="24"/>
    </w:rPr>
  </w:style>
  <w:style w:type="character" w:styleId="HTMLCode">
    <w:name w:val="HTML Code"/>
    <w:basedOn w:val="DefaultParagraphFont"/>
    <w:uiPriority w:val="99"/>
    <w:semiHidden/>
    <w:unhideWhenUsed/>
    <w:rsid w:val="00503A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557249">
      <w:bodyDiv w:val="1"/>
      <w:marLeft w:val="0"/>
      <w:marRight w:val="0"/>
      <w:marTop w:val="0"/>
      <w:marBottom w:val="0"/>
      <w:divBdr>
        <w:top w:val="none" w:sz="0" w:space="0" w:color="auto"/>
        <w:left w:val="none" w:sz="0" w:space="0" w:color="auto"/>
        <w:bottom w:val="none" w:sz="0" w:space="0" w:color="auto"/>
        <w:right w:val="none" w:sz="0" w:space="0" w:color="auto"/>
      </w:divBdr>
    </w:div>
    <w:div w:id="369846101">
      <w:bodyDiv w:val="1"/>
      <w:marLeft w:val="0"/>
      <w:marRight w:val="0"/>
      <w:marTop w:val="0"/>
      <w:marBottom w:val="0"/>
      <w:divBdr>
        <w:top w:val="none" w:sz="0" w:space="0" w:color="auto"/>
        <w:left w:val="none" w:sz="0" w:space="0" w:color="auto"/>
        <w:bottom w:val="none" w:sz="0" w:space="0" w:color="auto"/>
        <w:right w:val="none" w:sz="0" w:space="0" w:color="auto"/>
      </w:divBdr>
    </w:div>
    <w:div w:id="451436740">
      <w:bodyDiv w:val="1"/>
      <w:marLeft w:val="0"/>
      <w:marRight w:val="0"/>
      <w:marTop w:val="0"/>
      <w:marBottom w:val="0"/>
      <w:divBdr>
        <w:top w:val="none" w:sz="0" w:space="0" w:color="auto"/>
        <w:left w:val="none" w:sz="0" w:space="0" w:color="auto"/>
        <w:bottom w:val="none" w:sz="0" w:space="0" w:color="auto"/>
        <w:right w:val="none" w:sz="0" w:space="0" w:color="auto"/>
      </w:divBdr>
    </w:div>
    <w:div w:id="618293479">
      <w:bodyDiv w:val="1"/>
      <w:marLeft w:val="0"/>
      <w:marRight w:val="0"/>
      <w:marTop w:val="0"/>
      <w:marBottom w:val="0"/>
      <w:divBdr>
        <w:top w:val="none" w:sz="0" w:space="0" w:color="auto"/>
        <w:left w:val="none" w:sz="0" w:space="0" w:color="auto"/>
        <w:bottom w:val="none" w:sz="0" w:space="0" w:color="auto"/>
        <w:right w:val="none" w:sz="0" w:space="0" w:color="auto"/>
      </w:divBdr>
    </w:div>
    <w:div w:id="1363870397">
      <w:bodyDiv w:val="1"/>
      <w:marLeft w:val="0"/>
      <w:marRight w:val="0"/>
      <w:marTop w:val="0"/>
      <w:marBottom w:val="0"/>
      <w:divBdr>
        <w:top w:val="none" w:sz="0" w:space="0" w:color="auto"/>
        <w:left w:val="none" w:sz="0" w:space="0" w:color="auto"/>
        <w:bottom w:val="none" w:sz="0" w:space="0" w:color="auto"/>
        <w:right w:val="none" w:sz="0" w:space="0" w:color="auto"/>
      </w:divBdr>
    </w:div>
    <w:div w:id="1618021176">
      <w:bodyDiv w:val="1"/>
      <w:marLeft w:val="0"/>
      <w:marRight w:val="0"/>
      <w:marTop w:val="0"/>
      <w:marBottom w:val="0"/>
      <w:divBdr>
        <w:top w:val="none" w:sz="0" w:space="0" w:color="auto"/>
        <w:left w:val="none" w:sz="0" w:space="0" w:color="auto"/>
        <w:bottom w:val="none" w:sz="0" w:space="0" w:color="auto"/>
        <w:right w:val="none" w:sz="0" w:space="0" w:color="auto"/>
      </w:divBdr>
    </w:div>
    <w:div w:id="1999528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0" ma:contentTypeDescription="Create a new document." ma:contentTypeScope="" ma:versionID="4b7999ae561af2ada5242390835fe485">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a176e76de548e8874322a12bba65c0f9"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526d1c-56ee-4b73-b404-147314e1419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93F6F90-C8E2-436D-B429-7B45FDAA2DDD}">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3.xml><?xml version="1.0" encoding="utf-8"?>
<ds:datastoreItem xmlns:ds="http://schemas.openxmlformats.org/officeDocument/2006/customXml" ds:itemID="{68BEB297-C6A5-4A72-8533-2C45BD732673}">
  <ds:schemaRefs>
    <ds:schemaRef ds:uri="http://schemas.microsoft.com/sharepoint/v3/contenttype/forms"/>
  </ds:schemaRefs>
</ds:datastoreItem>
</file>

<file path=customXml/itemProps4.xml><?xml version="1.0" encoding="utf-8"?>
<ds:datastoreItem xmlns:ds="http://schemas.openxmlformats.org/officeDocument/2006/customXml" ds:itemID="{95DC03C6-A71A-4BA2-8E56-01BFDDC6A7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3151</Words>
  <Characters>17963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Aurelias</cp:lastModifiedBy>
  <cp:revision>3</cp:revision>
  <dcterms:created xsi:type="dcterms:W3CDTF">2026-09-14T14:49:00Z</dcterms:created>
  <dcterms:modified xsi:type="dcterms:W3CDTF">2026-09-14T14:52:00Z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eyJoZGlkIjoiZTU4OWFkOTI0ZTEwOGEyMWU1YTk5NmM1NmZmYTc5MDciLCJ1c2VySWQiOiI4ODEzOTk2MzY1ODIxIn0=</vt:lpwstr>
  </property>
  <property fmtid="{D5CDD505-2E9C-101B-9397-08002B2CF9AE}" pid="3" name="KSOProductBuildVer">
    <vt:lpwstr>1033-12.1.0.28032</vt:lpwstr>
  </property>
  <property fmtid="{D5CDD505-2E9C-101B-9397-08002B2CF9AE}" pid="4" name="ICV">
    <vt:lpwstr>06B59BBA6BEC4D27B35CD5BD84C2969F_12</vt:lpwstr>
  </property>
  <property fmtid="{D5CDD505-2E9C-101B-9397-08002B2CF9AE}" pid="5" name="ContentTypeId">
    <vt:lpwstr>0x0101006BA738DD7176B04DB0A7A860E99B23CF</vt:lpwstr>
  </property>
</Properties>
</file>